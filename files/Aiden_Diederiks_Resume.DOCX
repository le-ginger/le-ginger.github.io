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680"/>
        <w:gridCol w:w="8560"/>
      </w:tblGrid>
      <w:tr w:rsidR="001C19BE" w14:paraId="16959B41" w14:textId="77777777">
        <w:trPr>
          <w:trHeight w:val="15200"/>
          <w:tblCellSpacing w:w="0" w:type="dxa"/>
          <w:hidden/>
        </w:trPr>
        <w:tc>
          <w:tcPr>
            <w:tcW w:w="3680" w:type="dxa"/>
            <w:shd w:val="clear" w:color="auto" w:fill="576D7B"/>
            <w:tcMar>
              <w:top w:w="300" w:type="dxa"/>
              <w:left w:w="0" w:type="dxa"/>
              <w:bottom w:w="300" w:type="dxa"/>
              <w:right w:w="0" w:type="dxa"/>
            </w:tcMar>
            <w:hideMark/>
          </w:tcPr>
          <w:p w14:paraId="5FC4B3F8" w14:textId="77777777" w:rsidR="001C19BE" w:rsidRDefault="00724281">
            <w:pPr>
              <w:pStyle w:val="divdocumentleft-boxsectionnth-child1sectiongapdiv"/>
              <w:spacing w:line="400" w:lineRule="atLeast"/>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p w14:paraId="18391C79" w14:textId="77777777" w:rsidR="001C19BE" w:rsidRDefault="00724281">
            <w:pPr>
              <w:pStyle w:val="divdocumentname"/>
              <w:pBdr>
                <w:bottom w:val="none" w:sz="0" w:space="0" w:color="auto"/>
              </w:pBdr>
              <w:ind w:left="300" w:right="300"/>
              <w:rPr>
                <w:rStyle w:val="divdocumentleft-box"/>
                <w:rFonts w:ascii="Century Gothic" w:eastAsia="Century Gothic" w:hAnsi="Century Gothic" w:cs="Century Gothic"/>
                <w:shd w:val="clear" w:color="auto" w:fill="auto"/>
              </w:rPr>
            </w:pPr>
            <w:r>
              <w:rPr>
                <w:rStyle w:val="span"/>
                <w:rFonts w:ascii="Century Gothic" w:eastAsia="Century Gothic" w:hAnsi="Century Gothic" w:cs="Century Gothic"/>
              </w:rPr>
              <w:t>Aiden</w:t>
            </w:r>
            <w:r>
              <w:rPr>
                <w:rStyle w:val="divdocumentleft-box"/>
                <w:rFonts w:ascii="Century Gothic" w:eastAsia="Century Gothic" w:hAnsi="Century Gothic" w:cs="Century Gothic"/>
                <w:shd w:val="clear" w:color="auto" w:fill="auto"/>
              </w:rPr>
              <w:t xml:space="preserve"> </w:t>
            </w:r>
            <w:r>
              <w:rPr>
                <w:rStyle w:val="span"/>
                <w:rFonts w:ascii="Century Gothic" w:eastAsia="Century Gothic" w:hAnsi="Century Gothic" w:cs="Century Gothic"/>
              </w:rPr>
              <w:t>Diederiks</w:t>
            </w:r>
          </w:p>
          <w:p w14:paraId="6205FD3C" w14:textId="77777777" w:rsidR="001C19BE" w:rsidRDefault="00724281">
            <w:pPr>
              <w:pStyle w:val="documentresumeTitle"/>
              <w:spacing w:line="360" w:lineRule="atLeast"/>
              <w:ind w:left="300" w:right="300"/>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Web Developer</w:t>
            </w:r>
          </w:p>
          <w:p w14:paraId="1AD0D83E" w14:textId="77777777" w:rsidR="001C19BE" w:rsidRDefault="00724281">
            <w:pPr>
              <w:pStyle w:val="divdocumentSECTIONCNTC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1C19BE" w14:paraId="1B356F6A" w14:textId="77777777">
              <w:trPr>
                <w:tblCellSpacing w:w="0" w:type="dxa"/>
              </w:trPr>
              <w:tc>
                <w:tcPr>
                  <w:tcW w:w="5000" w:type="pct"/>
                  <w:shd w:val="clear" w:color="auto" w:fill="465762"/>
                  <w:tcMar>
                    <w:top w:w="60" w:type="dxa"/>
                    <w:left w:w="80" w:type="dxa"/>
                    <w:bottom w:w="60" w:type="dxa"/>
                    <w:right w:w="80" w:type="dxa"/>
                  </w:tcMar>
                  <w:vAlign w:val="bottom"/>
                  <w:hideMark/>
                </w:tcPr>
                <w:p w14:paraId="59047626" w14:textId="77777777" w:rsidR="001C19BE" w:rsidRDefault="00724281">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Contact</w:t>
                  </w:r>
                </w:p>
              </w:tc>
            </w:tr>
          </w:tbl>
          <w:p w14:paraId="6C0006A7" w14:textId="77777777" w:rsidR="001C19BE" w:rsidRDefault="00724281">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580C2A01" w14:textId="77777777" w:rsidR="001C19BE" w:rsidRDefault="00724281">
            <w:pPr>
              <w:pStyle w:val="txtBold"/>
              <w:spacing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 xml:space="preserve">Address </w:t>
            </w:r>
          </w:p>
          <w:p w14:paraId="65B45395" w14:textId="77777777" w:rsidR="001C19BE" w:rsidRDefault="00724281">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Pretoria,</w:t>
            </w:r>
            <w:r>
              <w:rPr>
                <w:rStyle w:val="divdocumentleft-box"/>
                <w:rFonts w:ascii="Century Gothic" w:eastAsia="Century Gothic" w:hAnsi="Century Gothic" w:cs="Century Gothic"/>
                <w:sz w:val="22"/>
                <w:szCs w:val="22"/>
                <w:shd w:val="clear" w:color="auto" w:fill="auto"/>
              </w:rPr>
              <w:t xml:space="preserve"> </w:t>
            </w:r>
            <w:r>
              <w:rPr>
                <w:rStyle w:val="span"/>
                <w:rFonts w:ascii="Century Gothic" w:eastAsia="Century Gothic" w:hAnsi="Century Gothic" w:cs="Century Gothic"/>
                <w:color w:val="FFFFFF"/>
                <w:sz w:val="22"/>
                <w:szCs w:val="22"/>
              </w:rPr>
              <w:t>GP, 0081</w:t>
            </w:r>
          </w:p>
          <w:p w14:paraId="51F7788F" w14:textId="77777777" w:rsidR="001C19BE" w:rsidRDefault="00724281">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 xml:space="preserve">Phone </w:t>
            </w:r>
          </w:p>
          <w:p w14:paraId="1DD8E257" w14:textId="77777777" w:rsidR="001C19BE" w:rsidRDefault="00724281">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061 095 8320</w:t>
            </w:r>
          </w:p>
          <w:p w14:paraId="246FD5A9" w14:textId="77777777" w:rsidR="001C19BE" w:rsidRDefault="00724281">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 xml:space="preserve">E-mail </w:t>
            </w:r>
          </w:p>
          <w:p w14:paraId="716474C1" w14:textId="77777777" w:rsidR="001C19BE" w:rsidRDefault="00724281">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aidend17@gmail.com</w:t>
            </w:r>
          </w:p>
          <w:p w14:paraId="35E01171" w14:textId="77777777" w:rsidR="001C19BE" w:rsidRDefault="00724281">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LinkedIn</w:t>
            </w:r>
          </w:p>
          <w:p w14:paraId="7009E34E" w14:textId="69245BAB" w:rsidR="001C19BE" w:rsidRDefault="00302D79">
            <w:pPr>
              <w:pStyle w:val="div"/>
              <w:spacing w:after="100" w:line="360" w:lineRule="atLeast"/>
              <w:ind w:left="300" w:right="300"/>
              <w:rPr>
                <w:rStyle w:val="divdocumentleft-box"/>
                <w:rFonts w:ascii="Century Gothic" w:eastAsia="Century Gothic" w:hAnsi="Century Gothic" w:cs="Century Gothic"/>
                <w:sz w:val="22"/>
                <w:szCs w:val="22"/>
                <w:shd w:val="clear" w:color="auto" w:fill="auto"/>
              </w:rPr>
            </w:pPr>
            <w:hyperlink r:id="rId5" w:history="1">
              <w:r w:rsidRPr="00490DA2">
                <w:rPr>
                  <w:rStyle w:val="Hyperlink"/>
                  <w:rFonts w:ascii="Century Gothic" w:eastAsia="Century Gothic" w:hAnsi="Century Gothic" w:cs="Century Gothic"/>
                  <w:sz w:val="22"/>
                  <w:szCs w:val="22"/>
                </w:rPr>
                <w:t>https://www.linkedin.com/in/aiden-diederiks-304580</w:t>
              </w:r>
            </w:hyperlink>
          </w:p>
          <w:p w14:paraId="6BD1441C" w14:textId="5F8DF67E" w:rsidR="00302D79" w:rsidRDefault="00302D79" w:rsidP="00302D79">
            <w:pPr>
              <w:pStyle w:val="div"/>
              <w:spacing w:after="100" w:line="360" w:lineRule="atLeast"/>
              <w:ind w:left="300" w:right="300"/>
              <w:rPr>
                <w:rStyle w:val="divdocumentleft-box"/>
                <w:rFonts w:ascii="Century Gothic" w:eastAsia="Century Gothic" w:hAnsi="Century Gothic" w:cs="Century Gothic"/>
                <w:b/>
                <w:bCs/>
                <w:sz w:val="22"/>
                <w:szCs w:val="22"/>
                <w:shd w:val="clear" w:color="auto" w:fill="auto"/>
              </w:rPr>
            </w:pPr>
            <w:r w:rsidRPr="00302D79">
              <w:rPr>
                <w:rStyle w:val="divdocumentleft-box"/>
                <w:rFonts w:ascii="Century Gothic" w:eastAsia="Century Gothic" w:hAnsi="Century Gothic" w:cs="Century Gothic"/>
                <w:b/>
                <w:bCs/>
                <w:sz w:val="22"/>
                <w:szCs w:val="22"/>
                <w:shd w:val="clear" w:color="auto" w:fill="auto"/>
              </w:rPr>
              <w:t>Git Profile</w:t>
            </w:r>
          </w:p>
          <w:p w14:paraId="04BD1556" w14:textId="5620D61E" w:rsidR="00302D79" w:rsidRPr="00302D79" w:rsidRDefault="00724281" w:rsidP="00302D79">
            <w:pPr>
              <w:pStyle w:val="div"/>
              <w:spacing w:after="1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l</w:t>
            </w:r>
            <w:r w:rsidR="00302D79">
              <w:rPr>
                <w:rStyle w:val="divdocumentleft-box"/>
                <w:rFonts w:ascii="Century Gothic" w:eastAsia="Century Gothic" w:hAnsi="Century Gothic" w:cs="Century Gothic"/>
                <w:sz w:val="22"/>
                <w:szCs w:val="22"/>
                <w:shd w:val="clear" w:color="auto" w:fill="auto"/>
              </w:rPr>
              <w:t>e-ginger.github.io</w:t>
            </w:r>
            <w:r w:rsidR="00302D79">
              <w:rPr>
                <w:rStyle w:val="divdocumentleft-box"/>
                <w:rFonts w:ascii="Century Gothic" w:eastAsia="Century Gothic" w:hAnsi="Century Gothic" w:cs="Century Gothic"/>
                <w:sz w:val="22"/>
                <w:szCs w:val="22"/>
                <w:shd w:val="clear" w:color="auto" w:fill="auto"/>
              </w:rPr>
              <w:br/>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1C19BE" w14:paraId="777D3681" w14:textId="77777777">
              <w:trPr>
                <w:tblCellSpacing w:w="0" w:type="dxa"/>
              </w:trPr>
              <w:tc>
                <w:tcPr>
                  <w:tcW w:w="5000" w:type="pct"/>
                  <w:shd w:val="clear" w:color="auto" w:fill="465762"/>
                  <w:tcMar>
                    <w:top w:w="60" w:type="dxa"/>
                    <w:left w:w="80" w:type="dxa"/>
                    <w:bottom w:w="60" w:type="dxa"/>
                    <w:right w:w="80" w:type="dxa"/>
                  </w:tcMar>
                  <w:vAlign w:val="bottom"/>
                  <w:hideMark/>
                </w:tcPr>
                <w:p w14:paraId="3D155C28" w14:textId="77777777" w:rsidR="001C19BE" w:rsidRDefault="00724281">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S</w:t>
                  </w:r>
                  <w:r>
                    <w:rPr>
                      <w:rStyle w:val="divdocumentleft-boxdivsectiontitle"/>
                      <w:rFonts w:ascii="Century Gothic" w:eastAsia="Century Gothic" w:hAnsi="Century Gothic" w:cs="Century Gothic"/>
                      <w:b/>
                      <w:bCs/>
                      <w:color w:val="FFFFFF"/>
                      <w:sz w:val="32"/>
                      <w:szCs w:val="32"/>
                      <w:shd w:val="clear" w:color="auto" w:fill="auto"/>
                    </w:rPr>
                    <w:t>kills</w:t>
                  </w:r>
                </w:p>
              </w:tc>
            </w:tr>
          </w:tbl>
          <w:p w14:paraId="19A0FA1D" w14:textId="77777777" w:rsidR="001C19BE" w:rsidRDefault="00724281">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4FA7D8C4" w14:textId="77777777" w:rsidR="001C19BE" w:rsidRDefault="00724281">
            <w:pPr>
              <w:pStyle w:val="p"/>
              <w:spacing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Java</w:t>
            </w:r>
          </w:p>
          <w:p w14:paraId="7533B3D0"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1C8F50C3" wp14:editId="4119FBA4">
                  <wp:extent cx="1958288" cy="94922"/>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89589" name=""/>
                          <pic:cNvPicPr>
                            <a:picLocks noChangeAspect="1"/>
                          </pic:cNvPicPr>
                        </pic:nvPicPr>
                        <pic:blipFill>
                          <a:blip r:embed="rId6"/>
                          <a:stretch>
                            <a:fillRect/>
                          </a:stretch>
                        </pic:blipFill>
                        <pic:spPr>
                          <a:xfrm>
                            <a:off x="0" y="0"/>
                            <a:ext cx="1958288" cy="94922"/>
                          </a:xfrm>
                          <a:prstGeom prst="rect">
                            <a:avLst/>
                          </a:prstGeom>
                        </pic:spPr>
                      </pic:pic>
                    </a:graphicData>
                  </a:graphic>
                </wp:inline>
              </w:drawing>
            </w:r>
          </w:p>
          <w:p w14:paraId="5B861FE2"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HTML + CSS</w:t>
            </w:r>
          </w:p>
          <w:p w14:paraId="4381FB8A"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1CD7A244" wp14:editId="1778BC75">
                  <wp:extent cx="1958288" cy="94922"/>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18623" name=""/>
                          <pic:cNvPicPr>
                            <a:picLocks noChangeAspect="1"/>
                          </pic:cNvPicPr>
                        </pic:nvPicPr>
                        <pic:blipFill>
                          <a:blip r:embed="rId7"/>
                          <a:stretch>
                            <a:fillRect/>
                          </a:stretch>
                        </pic:blipFill>
                        <pic:spPr>
                          <a:xfrm>
                            <a:off x="0" y="0"/>
                            <a:ext cx="1958288" cy="94922"/>
                          </a:xfrm>
                          <a:prstGeom prst="rect">
                            <a:avLst/>
                          </a:prstGeom>
                        </pic:spPr>
                      </pic:pic>
                    </a:graphicData>
                  </a:graphic>
                </wp:inline>
              </w:drawing>
            </w:r>
          </w:p>
          <w:p w14:paraId="6C9BC030"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JavaScript</w:t>
            </w:r>
          </w:p>
          <w:p w14:paraId="2E28D039"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0DE29F5C" wp14:editId="4A085181">
                  <wp:extent cx="1958288" cy="94922"/>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8409" name=""/>
                          <pic:cNvPicPr>
                            <a:picLocks noChangeAspect="1"/>
                          </pic:cNvPicPr>
                        </pic:nvPicPr>
                        <pic:blipFill>
                          <a:blip r:embed="rId7"/>
                          <a:stretch>
                            <a:fillRect/>
                          </a:stretch>
                        </pic:blipFill>
                        <pic:spPr>
                          <a:xfrm>
                            <a:off x="0" y="0"/>
                            <a:ext cx="1958288" cy="94922"/>
                          </a:xfrm>
                          <a:prstGeom prst="rect">
                            <a:avLst/>
                          </a:prstGeom>
                        </pic:spPr>
                      </pic:pic>
                    </a:graphicData>
                  </a:graphic>
                </wp:inline>
              </w:drawing>
            </w:r>
          </w:p>
          <w:p w14:paraId="6EC8EC00"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C++</w:t>
            </w:r>
          </w:p>
          <w:p w14:paraId="2D12BF47"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3C2BADD6" wp14:editId="72B8BAC3">
                  <wp:extent cx="1958288" cy="94922"/>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11023" name=""/>
                          <pic:cNvPicPr>
                            <a:picLocks noChangeAspect="1"/>
                          </pic:cNvPicPr>
                        </pic:nvPicPr>
                        <pic:blipFill>
                          <a:blip r:embed="rId8"/>
                          <a:stretch>
                            <a:fillRect/>
                          </a:stretch>
                        </pic:blipFill>
                        <pic:spPr>
                          <a:xfrm>
                            <a:off x="0" y="0"/>
                            <a:ext cx="1958288" cy="94922"/>
                          </a:xfrm>
                          <a:prstGeom prst="rect">
                            <a:avLst/>
                          </a:prstGeom>
                        </pic:spPr>
                      </pic:pic>
                    </a:graphicData>
                  </a:graphic>
                </wp:inline>
              </w:drawing>
            </w:r>
          </w:p>
          <w:p w14:paraId="4340C343"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C#</w:t>
            </w:r>
          </w:p>
          <w:p w14:paraId="268FAB39"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33E1CABE" wp14:editId="782BB742">
                  <wp:extent cx="1958288" cy="94922"/>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72438" name=""/>
                          <pic:cNvPicPr>
                            <a:picLocks noChangeAspect="1"/>
                          </pic:cNvPicPr>
                        </pic:nvPicPr>
                        <pic:blipFill>
                          <a:blip r:embed="rId6"/>
                          <a:stretch>
                            <a:fillRect/>
                          </a:stretch>
                        </pic:blipFill>
                        <pic:spPr>
                          <a:xfrm>
                            <a:off x="0" y="0"/>
                            <a:ext cx="1958288" cy="94922"/>
                          </a:xfrm>
                          <a:prstGeom prst="rect">
                            <a:avLst/>
                          </a:prstGeom>
                        </pic:spPr>
                      </pic:pic>
                    </a:graphicData>
                  </a:graphic>
                </wp:inline>
              </w:drawing>
            </w:r>
          </w:p>
          <w:p w14:paraId="70A860ED"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PHP</w:t>
            </w:r>
          </w:p>
          <w:p w14:paraId="069B5F49"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40224FD2" wp14:editId="7F5CF40A">
                  <wp:extent cx="1958288" cy="94922"/>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5714" name=""/>
                          <pic:cNvPicPr>
                            <a:picLocks noChangeAspect="1"/>
                          </pic:cNvPicPr>
                        </pic:nvPicPr>
                        <pic:blipFill>
                          <a:blip r:embed="rId6"/>
                          <a:stretch>
                            <a:fillRect/>
                          </a:stretch>
                        </pic:blipFill>
                        <pic:spPr>
                          <a:xfrm>
                            <a:off x="0" y="0"/>
                            <a:ext cx="1958288" cy="94922"/>
                          </a:xfrm>
                          <a:prstGeom prst="rect">
                            <a:avLst/>
                          </a:prstGeom>
                        </pic:spPr>
                      </pic:pic>
                    </a:graphicData>
                  </a:graphic>
                </wp:inline>
              </w:drawing>
            </w:r>
          </w:p>
          <w:p w14:paraId="11A31850"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NodeJS</w:t>
            </w:r>
          </w:p>
          <w:p w14:paraId="38E86FA8"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2C0B3226" wp14:editId="448FA1DD">
                  <wp:extent cx="1958288" cy="94922"/>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3218" name=""/>
                          <pic:cNvPicPr>
                            <a:picLocks noChangeAspect="1"/>
                          </pic:cNvPicPr>
                        </pic:nvPicPr>
                        <pic:blipFill>
                          <a:blip r:embed="rId7"/>
                          <a:stretch>
                            <a:fillRect/>
                          </a:stretch>
                        </pic:blipFill>
                        <pic:spPr>
                          <a:xfrm>
                            <a:off x="0" y="0"/>
                            <a:ext cx="1958288" cy="94922"/>
                          </a:xfrm>
                          <a:prstGeom prst="rect">
                            <a:avLst/>
                          </a:prstGeom>
                        </pic:spPr>
                      </pic:pic>
                    </a:graphicData>
                  </a:graphic>
                </wp:inline>
              </w:drawing>
            </w:r>
          </w:p>
          <w:p w14:paraId="48105B85"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proofErr w:type="spellStart"/>
            <w:r>
              <w:rPr>
                <w:rStyle w:val="singlecolumnspanpaddedlinenth-child1"/>
                <w:rFonts w:ascii="Century Gothic" w:eastAsia="Century Gothic" w:hAnsi="Century Gothic" w:cs="Century Gothic"/>
                <w:color w:val="FFFFFF"/>
                <w:sz w:val="22"/>
                <w:szCs w:val="22"/>
              </w:rPr>
              <w:t>JQuery</w:t>
            </w:r>
            <w:proofErr w:type="spellEnd"/>
          </w:p>
          <w:p w14:paraId="3693CED7"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5416EC1" wp14:editId="4A42C94A">
                  <wp:extent cx="1958288" cy="94922"/>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8397" name=""/>
                          <pic:cNvPicPr>
                            <a:picLocks noChangeAspect="1"/>
                          </pic:cNvPicPr>
                        </pic:nvPicPr>
                        <pic:blipFill>
                          <a:blip r:embed="rId6"/>
                          <a:stretch>
                            <a:fillRect/>
                          </a:stretch>
                        </pic:blipFill>
                        <pic:spPr>
                          <a:xfrm>
                            <a:off x="0" y="0"/>
                            <a:ext cx="1958288" cy="94922"/>
                          </a:xfrm>
                          <a:prstGeom prst="rect">
                            <a:avLst/>
                          </a:prstGeom>
                        </pic:spPr>
                      </pic:pic>
                    </a:graphicData>
                  </a:graphic>
                </wp:inline>
              </w:drawing>
            </w:r>
          </w:p>
          <w:p w14:paraId="5F72D98F"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lastRenderedPageBreak/>
              <w:t>Angular</w:t>
            </w:r>
          </w:p>
          <w:p w14:paraId="5411196A"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7F30FA4A" wp14:editId="14FEE3FE">
                  <wp:extent cx="1958288" cy="94922"/>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87242" name=""/>
                          <pic:cNvPicPr>
                            <a:picLocks noChangeAspect="1"/>
                          </pic:cNvPicPr>
                        </pic:nvPicPr>
                        <pic:blipFill>
                          <a:blip r:embed="rId6"/>
                          <a:stretch>
                            <a:fillRect/>
                          </a:stretch>
                        </pic:blipFill>
                        <pic:spPr>
                          <a:xfrm>
                            <a:off x="0" y="0"/>
                            <a:ext cx="1958288" cy="94922"/>
                          </a:xfrm>
                          <a:prstGeom prst="rect">
                            <a:avLst/>
                          </a:prstGeom>
                        </pic:spPr>
                      </pic:pic>
                    </a:graphicData>
                  </a:graphic>
                </wp:inline>
              </w:drawing>
            </w:r>
          </w:p>
          <w:p w14:paraId="2F08E8E0" w14:textId="77777777" w:rsidR="001C19BE" w:rsidRDefault="00724281">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ASP.NET</w:t>
            </w:r>
          </w:p>
          <w:p w14:paraId="03DAAC66" w14:textId="77777777" w:rsidR="001C19BE" w:rsidRDefault="00724281">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117D4B89" wp14:editId="0EC78C75">
                  <wp:extent cx="1958288" cy="94922"/>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8645" name=""/>
                          <pic:cNvPicPr>
                            <a:picLocks noChangeAspect="1"/>
                          </pic:cNvPicPr>
                        </pic:nvPicPr>
                        <pic:blipFill>
                          <a:blip r:embed="rId8"/>
                          <a:stretch>
                            <a:fillRect/>
                          </a:stretch>
                        </pic:blipFill>
                        <pic:spPr>
                          <a:xfrm>
                            <a:off x="0" y="0"/>
                            <a:ext cx="1958288" cy="94922"/>
                          </a:xfrm>
                          <a:prstGeom prst="rect">
                            <a:avLst/>
                          </a:prstGeom>
                        </pic:spPr>
                      </pic:pic>
                    </a:graphicData>
                  </a:graphic>
                </wp:inline>
              </w:drawing>
            </w:r>
          </w:p>
          <w:p w14:paraId="7714826B" w14:textId="77777777" w:rsidR="001C19BE" w:rsidRDefault="001C19BE">
            <w:pPr>
              <w:pStyle w:val="divdocumentleft-boxParagraph"/>
              <w:pBdr>
                <w:top w:val="none" w:sz="0" w:space="0" w:color="auto"/>
                <w:bottom w:val="none" w:sz="0" w:space="0" w:color="auto"/>
              </w:pBdr>
              <w:shd w:val="clear" w:color="auto" w:fill="auto"/>
              <w:spacing w:line="360" w:lineRule="atLeast"/>
              <w:rPr>
                <w:rStyle w:val="divdocumentleft-box"/>
                <w:rFonts w:ascii="Century Gothic" w:eastAsia="Century Gothic" w:hAnsi="Century Gothic" w:cs="Century Gothic"/>
                <w:sz w:val="22"/>
                <w:szCs w:val="22"/>
                <w:shd w:val="clear" w:color="auto" w:fill="auto"/>
              </w:rPr>
            </w:pPr>
          </w:p>
        </w:tc>
        <w:tc>
          <w:tcPr>
            <w:tcW w:w="8560" w:type="dxa"/>
            <w:tcMar>
              <w:top w:w="300" w:type="dxa"/>
              <w:left w:w="0" w:type="dxa"/>
              <w:bottom w:w="300" w:type="dxa"/>
              <w:right w:w="0" w:type="dxa"/>
            </w:tcMar>
            <w:hideMark/>
          </w:tcPr>
          <w:p w14:paraId="68DC3A01" w14:textId="77777777" w:rsidR="001C19BE" w:rsidRDefault="00724281">
            <w:pPr>
              <w:pStyle w:val="divdocumentleft-boxsectionnth-child1sectiongapdiv"/>
              <w:spacing w:line="400" w:lineRule="atLeast"/>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lastRenderedPageBreak/>
              <w:t> </w:t>
            </w:r>
          </w:p>
          <w:p w14:paraId="63AA315F" w14:textId="77777777" w:rsidR="001C19BE" w:rsidRDefault="00724281">
            <w:pPr>
              <w:pStyle w:val="p"/>
              <w:pBdr>
                <w:left w:val="none" w:sz="0" w:space="15" w:color="auto"/>
                <w:right w:val="none" w:sz="0" w:space="15" w:color="auto"/>
              </w:pBdr>
              <w:spacing w:line="360" w:lineRule="atLeast"/>
              <w:ind w:left="300" w:right="300"/>
              <w:rPr>
                <w:rStyle w:val="divdocumentright-box"/>
                <w:rFonts w:ascii="Century Gothic" w:eastAsia="Century Gothic" w:hAnsi="Century Gothic" w:cs="Century Gothic"/>
                <w:sz w:val="22"/>
                <w:szCs w:val="22"/>
              </w:rPr>
            </w:pPr>
            <w:r>
              <w:rPr>
                <w:rStyle w:val="divdocumentright-box"/>
                <w:rFonts w:ascii="Century Gothic" w:eastAsia="Century Gothic" w:hAnsi="Century Gothic" w:cs="Century Gothic"/>
                <w:sz w:val="22"/>
                <w:szCs w:val="22"/>
              </w:rPr>
              <w:t xml:space="preserve">Enthusiastic developer eager to contribute to team success through hard work. Motivated to learn, grow and excel in web development. Dedicated to functionality and usability with broad knowledge and use of modern </w:t>
            </w:r>
            <w:r>
              <w:rPr>
                <w:rStyle w:val="divdocumentright-box"/>
                <w:rFonts w:ascii="Century Gothic" w:eastAsia="Century Gothic" w:hAnsi="Century Gothic" w:cs="Century Gothic"/>
                <w:sz w:val="22"/>
                <w:szCs w:val="22"/>
              </w:rPr>
              <w:t>programming languages. Committed to providing optimal performance and attractive content.</w:t>
            </w:r>
          </w:p>
          <w:p w14:paraId="1334F0C4" w14:textId="77777777" w:rsidR="001C19BE" w:rsidRDefault="00724281">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1C19BE" w14:paraId="73968AF7" w14:textId="77777777">
              <w:trPr>
                <w:tblCellSpacing w:w="0" w:type="dxa"/>
              </w:trPr>
              <w:tc>
                <w:tcPr>
                  <w:tcW w:w="5000" w:type="pct"/>
                  <w:shd w:val="clear" w:color="auto" w:fill="FFFFFF"/>
                  <w:tcMar>
                    <w:top w:w="60" w:type="dxa"/>
                    <w:left w:w="80" w:type="dxa"/>
                    <w:bottom w:w="60" w:type="dxa"/>
                    <w:right w:w="80" w:type="dxa"/>
                  </w:tcMar>
                  <w:vAlign w:val="bottom"/>
                  <w:hideMark/>
                </w:tcPr>
                <w:p w14:paraId="71054E37" w14:textId="77777777" w:rsidR="001C19BE" w:rsidRDefault="00724281">
                  <w:pPr>
                    <w:pStyle w:val="divdocumentleft-boxdivsectiontitleParagraph"/>
                    <w:pBdr>
                      <w:top w:val="none" w:sz="0" w:space="3" w:color="auto"/>
                      <w:left w:val="none" w:sz="0" w:space="4" w:color="auto"/>
                      <w:bottom w:val="none" w:sz="0" w:space="3" w:color="auto"/>
                      <w:right w:val="none" w:sz="0" w:space="4" w:color="auto"/>
                    </w:pBdr>
                    <w:shd w:val="clear" w:color="auto" w:fill="auto"/>
                    <w:spacing w:line="380" w:lineRule="atLeast"/>
                    <w:ind w:left="240" w:right="240"/>
                    <w:rPr>
                      <w:rStyle w:val="divdocumentleft-boxdivsectiontitle"/>
                      <w:rFonts w:ascii="Century Gothic" w:eastAsia="Century Gothic" w:hAnsi="Century Gothic" w:cs="Century Gothic"/>
                      <w:b/>
                      <w:bCs/>
                      <w:color w:val="002E58"/>
                      <w:sz w:val="32"/>
                      <w:szCs w:val="32"/>
                      <w:shd w:val="clear" w:color="auto" w:fill="auto"/>
                    </w:rPr>
                  </w:pPr>
                  <w:r>
                    <w:rPr>
                      <w:rStyle w:val="divdocumentleft-boxdivsectiontitle"/>
                      <w:rFonts w:ascii="Century Gothic" w:eastAsia="Century Gothic" w:hAnsi="Century Gothic" w:cs="Century Gothic"/>
                      <w:b/>
                      <w:bCs/>
                      <w:color w:val="002E58"/>
                      <w:sz w:val="32"/>
                      <w:szCs w:val="32"/>
                      <w:shd w:val="clear" w:color="auto" w:fill="auto"/>
                    </w:rPr>
                    <w:t>Work History</w:t>
                  </w:r>
                </w:p>
              </w:tc>
            </w:tr>
          </w:tbl>
          <w:p w14:paraId="715E10A7" w14:textId="77777777" w:rsidR="001C19BE" w:rsidRDefault="00724281">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1C19BE" w14:paraId="17B074F8" w14:textId="77777777">
              <w:trPr>
                <w:tblCellSpacing w:w="0" w:type="dxa"/>
              </w:trPr>
              <w:tc>
                <w:tcPr>
                  <w:tcW w:w="300" w:type="dxa"/>
                  <w:tcMar>
                    <w:top w:w="0" w:type="dxa"/>
                    <w:left w:w="0" w:type="dxa"/>
                    <w:bottom w:w="0" w:type="dxa"/>
                    <w:right w:w="0" w:type="dxa"/>
                  </w:tcMar>
                  <w:hideMark/>
                </w:tcPr>
                <w:p w14:paraId="40B1B84D"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7CF82F85"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2019-06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hideMark/>
                </w:tcPr>
                <w:p w14:paraId="58440171" w14:textId="77777777" w:rsidR="001C19BE" w:rsidRDefault="00724281">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43F83D44" w14:textId="77777777" w:rsidR="001C19BE" w:rsidRDefault="00724281">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Website Administrator</w:t>
                  </w:r>
                </w:p>
                <w:p w14:paraId="25534527" w14:textId="77777777" w:rsidR="001C19BE" w:rsidRDefault="00724281">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MRC Connect,</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Alberton, Gauteng</w:t>
                  </w:r>
                </w:p>
                <w:p w14:paraId="0690AEC8" w14:textId="77777777" w:rsidR="001C19BE" w:rsidRDefault="00724281">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Maintained information on website for products and services </w:t>
                  </w:r>
                  <w:r>
                    <w:rPr>
                      <w:rStyle w:val="divdocumentright-boxdatetablesinglecolumn"/>
                      <w:rFonts w:ascii="Century Gothic" w:eastAsia="Century Gothic" w:hAnsi="Century Gothic" w:cs="Century Gothic"/>
                      <w:color w:val="343434"/>
                      <w:spacing w:val="4"/>
                      <w:sz w:val="22"/>
                      <w:szCs w:val="22"/>
                    </w:rPr>
                    <w:t>provided by company.</w:t>
                  </w:r>
                </w:p>
                <w:p w14:paraId="778DD850" w14:textId="77777777" w:rsidR="001C19BE" w:rsidRDefault="00724281">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Implementation of SEO techniques and monitoring thereof.</w:t>
                  </w:r>
                </w:p>
              </w:tc>
            </w:tr>
          </w:tbl>
          <w:p w14:paraId="678403F7" w14:textId="77777777" w:rsidR="001C19BE" w:rsidRDefault="001C19BE">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1C19BE" w14:paraId="5B614EE5" w14:textId="77777777">
              <w:trPr>
                <w:tblCellSpacing w:w="0" w:type="dxa"/>
              </w:trPr>
              <w:tc>
                <w:tcPr>
                  <w:tcW w:w="300" w:type="dxa"/>
                  <w:tcMar>
                    <w:top w:w="200" w:type="dxa"/>
                    <w:left w:w="0" w:type="dxa"/>
                    <w:bottom w:w="0" w:type="dxa"/>
                    <w:right w:w="0" w:type="dxa"/>
                  </w:tcMar>
                  <w:hideMark/>
                </w:tcPr>
                <w:p w14:paraId="4E990B92"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605DCF02"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2016-12</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2017-01</w:t>
                  </w:r>
                </w:p>
              </w:tc>
              <w:tc>
                <w:tcPr>
                  <w:tcW w:w="520" w:type="dxa"/>
                  <w:tcMar>
                    <w:top w:w="200" w:type="dxa"/>
                    <w:left w:w="0" w:type="dxa"/>
                    <w:bottom w:w="0" w:type="dxa"/>
                    <w:right w:w="0" w:type="dxa"/>
                  </w:tcMar>
                  <w:hideMark/>
                </w:tcPr>
                <w:p w14:paraId="09DB59F2" w14:textId="77777777" w:rsidR="001C19BE" w:rsidRDefault="00724281">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3F1640B4" w14:textId="77777777" w:rsidR="001C19BE" w:rsidRDefault="00724281">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IT Technician</w:t>
                  </w:r>
                </w:p>
                <w:p w14:paraId="53BCFE2D" w14:textId="77777777" w:rsidR="001C19BE" w:rsidRDefault="00724281">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proofErr w:type="spellStart"/>
                  <w:r>
                    <w:rPr>
                      <w:rStyle w:val="span"/>
                      <w:rFonts w:ascii="Century Gothic" w:eastAsia="Century Gothic" w:hAnsi="Century Gothic" w:cs="Century Gothic"/>
                      <w:i/>
                      <w:iCs/>
                      <w:color w:val="343434"/>
                      <w:spacing w:val="4"/>
                      <w:sz w:val="22"/>
                      <w:szCs w:val="22"/>
                    </w:rPr>
                    <w:t>MRComputer</w:t>
                  </w:r>
                  <w:proofErr w:type="spellEnd"/>
                  <w:r>
                    <w:rPr>
                      <w:rStyle w:val="span"/>
                      <w:rFonts w:ascii="Century Gothic" w:eastAsia="Century Gothic" w:hAnsi="Century Gothic" w:cs="Century Gothic"/>
                      <w:i/>
                      <w:iCs/>
                      <w:color w:val="343434"/>
                      <w:spacing w:val="4"/>
                      <w:sz w:val="22"/>
                      <w:szCs w:val="22"/>
                    </w:rPr>
                    <w:t xml:space="preserve"> Services,</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Alberton, Gauteng</w:t>
                  </w:r>
                </w:p>
                <w:p w14:paraId="146FD473"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General IT support</w:t>
                  </w:r>
                </w:p>
                <w:p w14:paraId="2135F9ED"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Email and wireless support</w:t>
                  </w:r>
                </w:p>
                <w:p w14:paraId="2EC1AAC7"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Set up hardware and software in optimal </w:t>
                  </w:r>
                  <w:r>
                    <w:rPr>
                      <w:rStyle w:val="divdocumentright-boxdatetablesinglecolumn"/>
                      <w:rFonts w:ascii="Century Gothic" w:eastAsia="Century Gothic" w:hAnsi="Century Gothic" w:cs="Century Gothic"/>
                      <w:color w:val="343434"/>
                      <w:spacing w:val="4"/>
                      <w:sz w:val="22"/>
                      <w:szCs w:val="22"/>
                    </w:rPr>
                    <w:t>configurations to meet network performance requirements.</w:t>
                  </w:r>
                </w:p>
                <w:p w14:paraId="56C1582D"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Investigated and corrected problems with printers, copiers and other peripheral devices.</w:t>
                  </w:r>
                </w:p>
                <w:p w14:paraId="5260A5EA"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Configured hardware, devices and software.</w:t>
                  </w:r>
                </w:p>
                <w:p w14:paraId="60C9ED9A"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Patched software and installed new versions to eliminate security p</w:t>
                  </w:r>
                  <w:r>
                    <w:rPr>
                      <w:rStyle w:val="divdocumentright-boxdatetablesinglecolumn"/>
                      <w:rFonts w:ascii="Century Gothic" w:eastAsia="Century Gothic" w:hAnsi="Century Gothic" w:cs="Century Gothic"/>
                      <w:color w:val="343434"/>
                      <w:spacing w:val="4"/>
                      <w:sz w:val="22"/>
                      <w:szCs w:val="22"/>
                    </w:rPr>
                    <w:t>roblems and protect data for business clients.</w:t>
                  </w:r>
                </w:p>
                <w:p w14:paraId="3DAD26DB"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Maintained and monitored server room, wireless network and other server infrastructure, keeping systems running effectively and efficiently.</w:t>
                  </w:r>
                </w:p>
                <w:p w14:paraId="36B86757" w14:textId="77777777" w:rsidR="001C19BE" w:rsidRDefault="00724281">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Removed malware, ransomware and other threats from laptops and deskt</w:t>
                  </w:r>
                  <w:r>
                    <w:rPr>
                      <w:rStyle w:val="divdocumentright-boxdatetablesinglecolumn"/>
                      <w:rFonts w:ascii="Century Gothic" w:eastAsia="Century Gothic" w:hAnsi="Century Gothic" w:cs="Century Gothic"/>
                      <w:color w:val="343434"/>
                      <w:spacing w:val="4"/>
                      <w:sz w:val="22"/>
                      <w:szCs w:val="22"/>
                    </w:rPr>
                    <w:t>op systems.</w:t>
                  </w:r>
                </w:p>
              </w:tc>
            </w:tr>
          </w:tbl>
          <w:p w14:paraId="3F1C7C4F" w14:textId="77777777" w:rsidR="001C19BE" w:rsidRDefault="00724281">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1C19BE" w14:paraId="381CB50B" w14:textId="77777777">
              <w:trPr>
                <w:tblCellSpacing w:w="0" w:type="dxa"/>
              </w:trPr>
              <w:tc>
                <w:tcPr>
                  <w:tcW w:w="5000" w:type="pct"/>
                  <w:shd w:val="clear" w:color="auto" w:fill="FFFFFF"/>
                  <w:tcMar>
                    <w:top w:w="60" w:type="dxa"/>
                    <w:left w:w="80" w:type="dxa"/>
                    <w:bottom w:w="60" w:type="dxa"/>
                    <w:right w:w="80" w:type="dxa"/>
                  </w:tcMar>
                  <w:vAlign w:val="bottom"/>
                  <w:hideMark/>
                </w:tcPr>
                <w:p w14:paraId="42D9C9BA" w14:textId="77777777" w:rsidR="001C19BE" w:rsidRDefault="00724281">
                  <w:pPr>
                    <w:pStyle w:val="divdocumentleft-boxdivsectiontitleParagraph"/>
                    <w:pBdr>
                      <w:top w:val="none" w:sz="0" w:space="3" w:color="auto"/>
                      <w:left w:val="none" w:sz="0" w:space="4" w:color="auto"/>
                      <w:bottom w:val="none" w:sz="0" w:space="3" w:color="auto"/>
                      <w:right w:val="none" w:sz="0" w:space="4" w:color="auto"/>
                    </w:pBdr>
                    <w:shd w:val="clear" w:color="auto" w:fill="auto"/>
                    <w:spacing w:line="380" w:lineRule="atLeast"/>
                    <w:ind w:left="240" w:right="240"/>
                    <w:rPr>
                      <w:rStyle w:val="divdocumentleft-boxdivsectiontitle"/>
                      <w:rFonts w:ascii="Century Gothic" w:eastAsia="Century Gothic" w:hAnsi="Century Gothic" w:cs="Century Gothic"/>
                      <w:b/>
                      <w:bCs/>
                      <w:color w:val="002E58"/>
                      <w:sz w:val="32"/>
                      <w:szCs w:val="32"/>
                      <w:shd w:val="clear" w:color="auto" w:fill="auto"/>
                    </w:rPr>
                  </w:pPr>
                  <w:r>
                    <w:rPr>
                      <w:rStyle w:val="divdocumentleft-boxdivsectiontitle"/>
                      <w:rFonts w:ascii="Century Gothic" w:eastAsia="Century Gothic" w:hAnsi="Century Gothic" w:cs="Century Gothic"/>
                      <w:b/>
                      <w:bCs/>
                      <w:color w:val="002E58"/>
                      <w:sz w:val="32"/>
                      <w:szCs w:val="32"/>
                      <w:shd w:val="clear" w:color="auto" w:fill="auto"/>
                    </w:rPr>
                    <w:t>Education</w:t>
                  </w:r>
                </w:p>
              </w:tc>
            </w:tr>
          </w:tbl>
          <w:p w14:paraId="405A43FB" w14:textId="77777777" w:rsidR="001C19BE" w:rsidRDefault="00724281">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1C19BE" w14:paraId="31E6C3A2" w14:textId="77777777">
              <w:trPr>
                <w:tblCellSpacing w:w="0" w:type="dxa"/>
              </w:trPr>
              <w:tc>
                <w:tcPr>
                  <w:tcW w:w="300" w:type="dxa"/>
                  <w:tcMar>
                    <w:top w:w="0" w:type="dxa"/>
                    <w:left w:w="0" w:type="dxa"/>
                    <w:bottom w:w="0" w:type="dxa"/>
                    <w:right w:w="0" w:type="dxa"/>
                  </w:tcMar>
                  <w:hideMark/>
                </w:tcPr>
                <w:p w14:paraId="61EEDDFB"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23C6D24F" w14:textId="77777777" w:rsidR="001C19BE" w:rsidRDefault="00724281">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2017-01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hideMark/>
                </w:tcPr>
                <w:p w14:paraId="1D7ED84C" w14:textId="77777777" w:rsidR="001C19BE" w:rsidRDefault="00724281">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263CACE9" w14:textId="77777777" w:rsidR="001C19BE" w:rsidRDefault="00724281">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Bachelor of Science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Information And Knowledge Systems</w:t>
                  </w:r>
                </w:p>
                <w:p w14:paraId="00C21D32" w14:textId="77777777" w:rsidR="001C19BE" w:rsidRDefault="00724281">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University Of Pretoria - </w:t>
                  </w:r>
                  <w:r>
                    <w:rPr>
                      <w:rStyle w:val="divdocumenteducationjoblocation"/>
                      <w:rFonts w:ascii="Century Gothic" w:eastAsia="Century Gothic" w:hAnsi="Century Gothic" w:cs="Century Gothic"/>
                      <w:color w:val="343434"/>
                      <w:spacing w:val="4"/>
                      <w:sz w:val="22"/>
                      <w:szCs w:val="22"/>
                    </w:rPr>
                    <w:t>Pretoria</w:t>
                  </w:r>
                  <w:r>
                    <w:rPr>
                      <w:rStyle w:val="divdocumentright-boxdatetablesinglecolumn"/>
                      <w:rFonts w:ascii="Century Gothic" w:eastAsia="Century Gothic" w:hAnsi="Century Gothic" w:cs="Century Gothic"/>
                      <w:i/>
                      <w:iCs/>
                      <w:color w:val="343434"/>
                      <w:spacing w:val="4"/>
                      <w:sz w:val="22"/>
                      <w:szCs w:val="22"/>
                    </w:rPr>
                    <w:t xml:space="preserve"> </w:t>
                  </w:r>
                </w:p>
              </w:tc>
            </w:tr>
          </w:tbl>
          <w:p w14:paraId="7CEBE7BB" w14:textId="77777777" w:rsidR="001C19BE" w:rsidRDefault="001C19BE">
            <w:pPr>
              <w:rPr>
                <w:vanish/>
              </w:rPr>
            </w:pP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1C19BE" w14:paraId="7D4E56D8" w14:textId="77777777">
              <w:trPr>
                <w:tblCellSpacing w:w="0" w:type="dxa"/>
              </w:trPr>
              <w:tc>
                <w:tcPr>
                  <w:tcW w:w="300" w:type="dxa"/>
                  <w:tcMar>
                    <w:top w:w="200" w:type="dxa"/>
                    <w:left w:w="0" w:type="dxa"/>
                    <w:bottom w:w="0" w:type="dxa"/>
                    <w:right w:w="0" w:type="dxa"/>
                  </w:tcMar>
                  <w:hideMark/>
                </w:tcPr>
                <w:p w14:paraId="0125DA06" w14:textId="77777777" w:rsidR="001C19BE" w:rsidRDefault="00724281">
                  <w:pPr>
                    <w:rPr>
                      <w:rStyle w:val="divdocumentright-box"/>
                      <w:rFonts w:ascii="Century Gothic" w:eastAsia="Century Gothic" w:hAnsi="Century Gothic" w:cs="Century Gothic"/>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2429D566" w14:textId="77777777" w:rsidR="001C19BE" w:rsidRDefault="00724281">
                  <w:pPr>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2012-01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lastRenderedPageBreak/>
                    <w:t>2016-12</w:t>
                  </w:r>
                </w:p>
              </w:tc>
              <w:tc>
                <w:tcPr>
                  <w:tcW w:w="520" w:type="dxa"/>
                  <w:tcMar>
                    <w:top w:w="200" w:type="dxa"/>
                    <w:left w:w="0" w:type="dxa"/>
                    <w:bottom w:w="0" w:type="dxa"/>
                    <w:right w:w="0" w:type="dxa"/>
                  </w:tcMar>
                  <w:hideMark/>
                </w:tcPr>
                <w:p w14:paraId="73EC6CE4" w14:textId="77777777" w:rsidR="001C19BE" w:rsidRDefault="00724281">
                  <w:pPr>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lastRenderedPageBreak/>
                    <w:t> </w:t>
                  </w:r>
                </w:p>
              </w:tc>
              <w:tc>
                <w:tcPr>
                  <w:tcW w:w="6440" w:type="dxa"/>
                  <w:tcMar>
                    <w:top w:w="200" w:type="dxa"/>
                    <w:left w:w="0" w:type="dxa"/>
                    <w:bottom w:w="0" w:type="dxa"/>
                    <w:right w:w="0" w:type="dxa"/>
                  </w:tcMar>
                  <w:hideMark/>
                </w:tcPr>
                <w:p w14:paraId="501A4D11" w14:textId="77777777" w:rsidR="001C19BE" w:rsidRDefault="00724281">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High School Diploma</w:t>
                  </w:r>
                  <w:r>
                    <w:rPr>
                      <w:rStyle w:val="divdocumentright-boxdatetablesinglecolumn"/>
                      <w:rFonts w:ascii="Century Gothic" w:eastAsia="Century Gothic" w:hAnsi="Century Gothic" w:cs="Century Gothic"/>
                      <w:b/>
                      <w:bCs/>
                      <w:color w:val="343434"/>
                      <w:spacing w:val="4"/>
                      <w:sz w:val="22"/>
                      <w:szCs w:val="22"/>
                    </w:rPr>
                    <w:t xml:space="preserve"> </w:t>
                  </w:r>
                </w:p>
                <w:p w14:paraId="1C0B6C81" w14:textId="77777777" w:rsidR="001C19BE" w:rsidRDefault="00724281">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lastRenderedPageBreak/>
                    <w:t xml:space="preserve">Marais Viljoen High School - </w:t>
                  </w:r>
                  <w:r>
                    <w:rPr>
                      <w:rStyle w:val="divdocumenteducationjoblocation"/>
                      <w:rFonts w:ascii="Century Gothic" w:eastAsia="Century Gothic" w:hAnsi="Century Gothic" w:cs="Century Gothic"/>
                      <w:color w:val="343434"/>
                      <w:spacing w:val="4"/>
                      <w:sz w:val="22"/>
                      <w:szCs w:val="22"/>
                    </w:rPr>
                    <w:t>Alberton</w:t>
                  </w:r>
                  <w:r>
                    <w:rPr>
                      <w:rStyle w:val="divdocumentright-boxdatetablesinglecolumn"/>
                      <w:rFonts w:ascii="Century Gothic" w:eastAsia="Century Gothic" w:hAnsi="Century Gothic" w:cs="Century Gothic"/>
                      <w:i/>
                      <w:iCs/>
                      <w:color w:val="343434"/>
                      <w:spacing w:val="4"/>
                      <w:sz w:val="22"/>
                      <w:szCs w:val="22"/>
                    </w:rPr>
                    <w:t xml:space="preserve"> </w:t>
                  </w:r>
                </w:p>
              </w:tc>
            </w:tr>
          </w:tbl>
          <w:p w14:paraId="41668F56" w14:textId="77777777" w:rsidR="001C19BE" w:rsidRDefault="001C19BE">
            <w:pPr>
              <w:rPr>
                <w:rStyle w:val="divdocumentright-box"/>
                <w:rFonts w:ascii="Century Gothic" w:eastAsia="Century Gothic" w:hAnsi="Century Gothic" w:cs="Century Gothic"/>
              </w:rPr>
            </w:pPr>
          </w:p>
        </w:tc>
      </w:tr>
    </w:tbl>
    <w:p w14:paraId="0471CB42" w14:textId="77777777" w:rsidR="001C19BE" w:rsidRDefault="00724281">
      <w:pPr>
        <w:spacing w:line="20" w:lineRule="auto"/>
      </w:pPr>
      <w:r>
        <w:rPr>
          <w:color w:val="FFFFFF"/>
          <w:sz w:val="2"/>
        </w:rPr>
        <w:lastRenderedPageBreak/>
        <w:t>.</w:t>
      </w:r>
    </w:p>
    <w:sectPr w:rsidR="001C19BE">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168046E2-5971-4EC6-8AB7-6340A0D7B819}"/>
    <w:embedBold r:id="rId2" w:fontKey="{518127AB-401B-43A8-BB93-FD2F5D893BF8}"/>
    <w:embedItalic r:id="rId3" w:fontKey="{F6E311AF-A78E-4E98-97F4-24E151F8BA9C}"/>
  </w:font>
  <w:font w:name="Calibri Light">
    <w:panose1 w:val="020F0302020204030204"/>
    <w:charset w:val="00"/>
    <w:family w:val="swiss"/>
    <w:pitch w:val="variable"/>
    <w:sig w:usb0="E4002EFF" w:usb1="C000247B" w:usb2="00000009" w:usb3="00000000" w:csb0="000001FF" w:csb1="00000000"/>
    <w:embedRegular r:id="rId4" w:fontKey="{A22E2187-F90E-4A58-88D6-AB2D69218092}"/>
  </w:font>
  <w:font w:name="Calibri">
    <w:panose1 w:val="020F0502020204030204"/>
    <w:charset w:val="00"/>
    <w:family w:val="swiss"/>
    <w:pitch w:val="variable"/>
    <w:sig w:usb0="E4002EFF" w:usb1="C000247B" w:usb2="00000009" w:usb3="00000000" w:csb0="000001FF" w:csb1="00000000"/>
    <w:embedRegular r:id="rId5" w:fontKey="{BA9EE589-BF16-417D-A198-5A04D471D3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4F6C72AC">
      <w:start w:val="1"/>
      <w:numFmt w:val="bullet"/>
      <w:lvlText w:val=""/>
      <w:lvlJc w:val="left"/>
      <w:pPr>
        <w:ind w:left="720" w:hanging="360"/>
      </w:pPr>
      <w:rPr>
        <w:rFonts w:ascii="Symbol" w:hAnsi="Symbol"/>
      </w:rPr>
    </w:lvl>
    <w:lvl w:ilvl="1" w:tplc="8CB09DE8">
      <w:start w:val="1"/>
      <w:numFmt w:val="bullet"/>
      <w:lvlText w:val="o"/>
      <w:lvlJc w:val="left"/>
      <w:pPr>
        <w:tabs>
          <w:tab w:val="num" w:pos="1440"/>
        </w:tabs>
        <w:ind w:left="1440" w:hanging="360"/>
      </w:pPr>
      <w:rPr>
        <w:rFonts w:ascii="Courier New" w:hAnsi="Courier New"/>
      </w:rPr>
    </w:lvl>
    <w:lvl w:ilvl="2" w:tplc="559CA1EA">
      <w:start w:val="1"/>
      <w:numFmt w:val="bullet"/>
      <w:lvlText w:val=""/>
      <w:lvlJc w:val="left"/>
      <w:pPr>
        <w:tabs>
          <w:tab w:val="num" w:pos="2160"/>
        </w:tabs>
        <w:ind w:left="2160" w:hanging="360"/>
      </w:pPr>
      <w:rPr>
        <w:rFonts w:ascii="Wingdings" w:hAnsi="Wingdings"/>
      </w:rPr>
    </w:lvl>
    <w:lvl w:ilvl="3" w:tplc="32823088">
      <w:start w:val="1"/>
      <w:numFmt w:val="bullet"/>
      <w:lvlText w:val=""/>
      <w:lvlJc w:val="left"/>
      <w:pPr>
        <w:tabs>
          <w:tab w:val="num" w:pos="2880"/>
        </w:tabs>
        <w:ind w:left="2880" w:hanging="360"/>
      </w:pPr>
      <w:rPr>
        <w:rFonts w:ascii="Symbol" w:hAnsi="Symbol"/>
      </w:rPr>
    </w:lvl>
    <w:lvl w:ilvl="4" w:tplc="1D18650A">
      <w:start w:val="1"/>
      <w:numFmt w:val="bullet"/>
      <w:lvlText w:val="o"/>
      <w:lvlJc w:val="left"/>
      <w:pPr>
        <w:tabs>
          <w:tab w:val="num" w:pos="3600"/>
        </w:tabs>
        <w:ind w:left="3600" w:hanging="360"/>
      </w:pPr>
      <w:rPr>
        <w:rFonts w:ascii="Courier New" w:hAnsi="Courier New"/>
      </w:rPr>
    </w:lvl>
    <w:lvl w:ilvl="5" w:tplc="A1723488">
      <w:start w:val="1"/>
      <w:numFmt w:val="bullet"/>
      <w:lvlText w:val=""/>
      <w:lvlJc w:val="left"/>
      <w:pPr>
        <w:tabs>
          <w:tab w:val="num" w:pos="4320"/>
        </w:tabs>
        <w:ind w:left="4320" w:hanging="360"/>
      </w:pPr>
      <w:rPr>
        <w:rFonts w:ascii="Wingdings" w:hAnsi="Wingdings"/>
      </w:rPr>
    </w:lvl>
    <w:lvl w:ilvl="6" w:tplc="9E443D8C">
      <w:start w:val="1"/>
      <w:numFmt w:val="bullet"/>
      <w:lvlText w:val=""/>
      <w:lvlJc w:val="left"/>
      <w:pPr>
        <w:tabs>
          <w:tab w:val="num" w:pos="5040"/>
        </w:tabs>
        <w:ind w:left="5040" w:hanging="360"/>
      </w:pPr>
      <w:rPr>
        <w:rFonts w:ascii="Symbol" w:hAnsi="Symbol"/>
      </w:rPr>
    </w:lvl>
    <w:lvl w:ilvl="7" w:tplc="A68E1C58">
      <w:start w:val="1"/>
      <w:numFmt w:val="bullet"/>
      <w:lvlText w:val="o"/>
      <w:lvlJc w:val="left"/>
      <w:pPr>
        <w:tabs>
          <w:tab w:val="num" w:pos="5760"/>
        </w:tabs>
        <w:ind w:left="5760" w:hanging="360"/>
      </w:pPr>
      <w:rPr>
        <w:rFonts w:ascii="Courier New" w:hAnsi="Courier New"/>
      </w:rPr>
    </w:lvl>
    <w:lvl w:ilvl="8" w:tplc="CCC88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AFCF6">
      <w:start w:val="1"/>
      <w:numFmt w:val="bullet"/>
      <w:lvlText w:val=""/>
      <w:lvlJc w:val="left"/>
      <w:pPr>
        <w:ind w:left="720" w:hanging="360"/>
      </w:pPr>
      <w:rPr>
        <w:rFonts w:ascii="Symbol" w:hAnsi="Symbol"/>
      </w:rPr>
    </w:lvl>
    <w:lvl w:ilvl="1" w:tplc="0046C6B8">
      <w:start w:val="1"/>
      <w:numFmt w:val="bullet"/>
      <w:lvlText w:val="o"/>
      <w:lvlJc w:val="left"/>
      <w:pPr>
        <w:tabs>
          <w:tab w:val="num" w:pos="1440"/>
        </w:tabs>
        <w:ind w:left="1440" w:hanging="360"/>
      </w:pPr>
      <w:rPr>
        <w:rFonts w:ascii="Courier New" w:hAnsi="Courier New"/>
      </w:rPr>
    </w:lvl>
    <w:lvl w:ilvl="2" w:tplc="03924894">
      <w:start w:val="1"/>
      <w:numFmt w:val="bullet"/>
      <w:lvlText w:val=""/>
      <w:lvlJc w:val="left"/>
      <w:pPr>
        <w:tabs>
          <w:tab w:val="num" w:pos="2160"/>
        </w:tabs>
        <w:ind w:left="2160" w:hanging="360"/>
      </w:pPr>
      <w:rPr>
        <w:rFonts w:ascii="Wingdings" w:hAnsi="Wingdings"/>
      </w:rPr>
    </w:lvl>
    <w:lvl w:ilvl="3" w:tplc="BCC0942E">
      <w:start w:val="1"/>
      <w:numFmt w:val="bullet"/>
      <w:lvlText w:val=""/>
      <w:lvlJc w:val="left"/>
      <w:pPr>
        <w:tabs>
          <w:tab w:val="num" w:pos="2880"/>
        </w:tabs>
        <w:ind w:left="2880" w:hanging="360"/>
      </w:pPr>
      <w:rPr>
        <w:rFonts w:ascii="Symbol" w:hAnsi="Symbol"/>
      </w:rPr>
    </w:lvl>
    <w:lvl w:ilvl="4" w:tplc="43268C1E">
      <w:start w:val="1"/>
      <w:numFmt w:val="bullet"/>
      <w:lvlText w:val="o"/>
      <w:lvlJc w:val="left"/>
      <w:pPr>
        <w:tabs>
          <w:tab w:val="num" w:pos="3600"/>
        </w:tabs>
        <w:ind w:left="3600" w:hanging="360"/>
      </w:pPr>
      <w:rPr>
        <w:rFonts w:ascii="Courier New" w:hAnsi="Courier New"/>
      </w:rPr>
    </w:lvl>
    <w:lvl w:ilvl="5" w:tplc="C4404080">
      <w:start w:val="1"/>
      <w:numFmt w:val="bullet"/>
      <w:lvlText w:val=""/>
      <w:lvlJc w:val="left"/>
      <w:pPr>
        <w:tabs>
          <w:tab w:val="num" w:pos="4320"/>
        </w:tabs>
        <w:ind w:left="4320" w:hanging="360"/>
      </w:pPr>
      <w:rPr>
        <w:rFonts w:ascii="Wingdings" w:hAnsi="Wingdings"/>
      </w:rPr>
    </w:lvl>
    <w:lvl w:ilvl="6" w:tplc="FDD0BE90">
      <w:start w:val="1"/>
      <w:numFmt w:val="bullet"/>
      <w:lvlText w:val=""/>
      <w:lvlJc w:val="left"/>
      <w:pPr>
        <w:tabs>
          <w:tab w:val="num" w:pos="5040"/>
        </w:tabs>
        <w:ind w:left="5040" w:hanging="360"/>
      </w:pPr>
      <w:rPr>
        <w:rFonts w:ascii="Symbol" w:hAnsi="Symbol"/>
      </w:rPr>
    </w:lvl>
    <w:lvl w:ilvl="7" w:tplc="25F6A4E8">
      <w:start w:val="1"/>
      <w:numFmt w:val="bullet"/>
      <w:lvlText w:val="o"/>
      <w:lvlJc w:val="left"/>
      <w:pPr>
        <w:tabs>
          <w:tab w:val="num" w:pos="5760"/>
        </w:tabs>
        <w:ind w:left="5760" w:hanging="360"/>
      </w:pPr>
      <w:rPr>
        <w:rFonts w:ascii="Courier New" w:hAnsi="Courier New"/>
      </w:rPr>
    </w:lvl>
    <w:lvl w:ilvl="8" w:tplc="ED1289D2">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C19BE"/>
    <w:rsid w:val="001C19BE"/>
    <w:rsid w:val="00302D79"/>
    <w:rsid w:val="0072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8EC5"/>
  <w15:docId w15:val="{CB30B2A8-312B-436D-AFE4-DE984769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divdocumentleft-box">
    <w:name w:val="div_document_left-box"/>
    <w:basedOn w:val="DefaultParagraphFont"/>
    <w:rPr>
      <w:color w:val="FFFFFF"/>
      <w:shd w:val="clear" w:color="auto" w:fill="576D7B"/>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bottom w:val="none" w:sz="0" w:space="12" w:color="auto"/>
      </w:pBdr>
      <w:spacing w:line="690" w:lineRule="atLeas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576D7B"/>
    </w:rPr>
  </w:style>
  <w:style w:type="paragraph" w:customStyle="1" w:styleId="divdocumentleft-boxdivsectiontitleParagraph">
    <w:name w:val="div_document_left-box_div_sectiontitle Paragraph"/>
    <w:basedOn w:val="Normal"/>
    <w:pPr>
      <w:shd w:val="clear" w:color="auto" w:fill="576D7B"/>
    </w:pPr>
    <w:rPr>
      <w:shd w:val="clear" w:color="auto" w:fill="576D7B"/>
    </w:rPr>
  </w:style>
  <w:style w:type="table" w:customStyle="1" w:styleId="divdocumentleft-boxdivheading">
    <w:name w:val="div_document_left-box_div_heading"/>
    <w:basedOn w:val="TableNormal"/>
    <w:tblPr/>
    <w:trPr>
      <w:hidden/>
    </w:tr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style>
  <w:style w:type="paragraph" w:customStyle="1" w:styleId="ratvcontainer">
    <w:name w:val="ratvcontainer"/>
    <w:basedOn w:val="Normal"/>
    <w:pPr>
      <w:spacing w:line="280" w:lineRule="atLeas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bottom w:val="none" w:sz="0" w:space="15" w:color="auto"/>
      </w:pBdr>
      <w:shd w:val="clear" w:color="auto" w:fill="576D7B"/>
    </w:pPr>
    <w:rPr>
      <w:color w:val="FFFFFF"/>
      <w:shd w:val="clear" w:color="auto" w:fill="576D7B"/>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pPr>
      <w:pBdr>
        <w:left w:val="none" w:sz="0" w:space="5" w:color="auto"/>
      </w:pBdr>
    </w:pPr>
  </w:style>
  <w:style w:type="table" w:customStyle="1" w:styleId="divdocumentsectionexperienceparagraph">
    <w:name w:val="div_document_section_experience_paragraph"/>
    <w:basedOn w:val="TableNormal"/>
    <w:tblPr/>
    <w:trPr>
      <w:hidden/>
    </w:tr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trPr>
      <w:hidden/>
    </w:trPr>
  </w:style>
  <w:style w:type="table" w:customStyle="1" w:styleId="divdocument">
    <w:name w:val="div_document"/>
    <w:basedOn w:val="TableNormal"/>
    <w:tblPr/>
    <w:trPr>
      <w:hidden/>
    </w:trPr>
  </w:style>
  <w:style w:type="character" w:styleId="Hyperlink">
    <w:name w:val="Hyperlink"/>
    <w:basedOn w:val="DefaultParagraphFont"/>
    <w:uiPriority w:val="99"/>
    <w:unhideWhenUsed/>
    <w:rsid w:val="00302D79"/>
    <w:rPr>
      <w:color w:val="0563C1" w:themeColor="hyperlink"/>
      <w:u w:val="single"/>
    </w:rPr>
  </w:style>
  <w:style w:type="character" w:styleId="UnresolvedMention">
    <w:name w:val="Unresolved Mention"/>
    <w:basedOn w:val="DefaultParagraphFont"/>
    <w:uiPriority w:val="99"/>
    <w:semiHidden/>
    <w:unhideWhenUsed/>
    <w:rsid w:val="00302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aiden-diederiks-30458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AidenDiederiksWeb Developer</dc:title>
  <cp:lastModifiedBy>Aiden Diederiks, Mr</cp:lastModifiedBy>
  <cp:revision>3</cp:revision>
  <dcterms:created xsi:type="dcterms:W3CDTF">2020-11-14T11:53:00Z</dcterms:created>
  <dcterms:modified xsi:type="dcterms:W3CDTF">2020-11-14T11:54:00Z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oDkAAB+LCAAAAAAABAAVmsVy60AUBT9ICzEtxWQxaydmZn39y8syVXbkmXvP6S6HR1mIFUmSIzEC5zgRIxBahGAS5niY4UgkBUG21yNbtRLayOE14sjh98uTROsAlNt3fPUghWELXjHXBvSOj6Nr16463fGTnje3H+k5+JcJoiTObbpxtfhZLbfkjoUS2lYjBzf2P5UiVEFXhBe5ftnidNFoyLAo58uqmiKOMxXQy4buPx6Xk2u8Zz1oBx5z2o1</vt:lpwstr>
  </property>
  <property fmtid="{D5CDD505-2E9C-101B-9397-08002B2CF9AE}" pid="3" name="x1ye=1">
    <vt:lpwstr>h7ZT36JNqS01x5nK2E1B47Bt/RfHSe59iAN7gvje8gRvkkBReS+RjYaGgvaHiTG8yveR9s4WSXxdcpUQUdOgPXS+EmhT5xUAcENwCKbG0/smZgYLJGjPiWHzaPtCquPxMGJn0OD9rmS9mVaEuSCQP2M1vNnyIdc0pJW07iX6ucVv4lPeoqR9y53ez9WTXSqcn7IHUsV/WQjlhMMLc7pXfUX7T8lT01HTTjZ+KdzECF5P+0jtbWRL94cf5tlAG+n</vt:lpwstr>
  </property>
  <property fmtid="{D5CDD505-2E9C-101B-9397-08002B2CF9AE}" pid="4" name="x1ye=10">
    <vt:lpwstr>OGfga8Op1apzmVPIsvYTioVwUGf7JVAFDDkqKD/9FHugNh43SxwB/Ep6SH325FiyLQ/GW5KKfcjaTqrubrITiWlGYgsnZTk33EbZe8rPtZsfaMR3FQCQ269Bf48/fJZazaau/ZSIhtBSYgeK6JDoHdwBDGDREZtOmqeVjibC3CmtHckzLVM2CP2KfrrXY1NCAVq93c+zDfoBOFtJcJrX+Y/WjUZHwnoMzdErSby10pV8GTQxjRXEvQ5Hezq5wbN</vt:lpwstr>
  </property>
  <property fmtid="{D5CDD505-2E9C-101B-9397-08002B2CF9AE}" pid="5" name="x1ye=11">
    <vt:lpwstr>wrXfL4hTaMAqF4xPyKTkjal3vOckuW7JIF93Rt3hnR2vV17oeXc9rgOcfbptGyuvGI61M6aftI5FYQ6PR9LI6AJAkaz/gg8J0Sq9wEsj6g+fx0RUiOGs646BGLOHWFCWgKYldXbzcEK3qZ3GJM4yvK6vjPWh41l0YvNmTZtcwcncCgYItMOkrDrvgMUaRHA4Kl+ynaKLGw1LaUVRBuXNhv+WJS0CzO7uZBuLUWuudSdst6nVeiJo/BcMDjm3RMz</vt:lpwstr>
  </property>
  <property fmtid="{D5CDD505-2E9C-101B-9397-08002B2CF9AE}" pid="6" name="x1ye=12">
    <vt:lpwstr>mjCXSzBPW1Mozzs7rXeyN7WsshEgdMjCwi4zV7gOGNg5gF803598/Z14zwMswntM6nIw7ysl6k2SNSqJzfE7FdLaAnptVOWPP5Wr0sCKELpmg2cpMUwFUM0vdy+rPVcs52lpc0ik/9XuBju90GcTvmTzktc3/bO/PFUpt7+7Yk3JtxTOcrhpJBqGTin36jRdtIpbmMP1wjainulIa0Zkok42hMhQP3fAegWYKNSvk6LgEK9C5xMjODspLv3xmTy</vt:lpwstr>
  </property>
  <property fmtid="{D5CDD505-2E9C-101B-9397-08002B2CF9AE}" pid="7" name="x1ye=13">
    <vt:lpwstr>rpyAwPzqA8Rel58heHZoC8u3vnbvbtbufAEBaZ0+sqHGUOR33wXLDkMcaRy+qiXGIJ6RmiQ1teLRwFLTPFoIZutvMSuA6KUoNttKTfY0ebND7c5JIciYxqIO9MhfOG+V/ObKsa4uBhTVKoXSv3eAQutv5tsQJg6+qCnMoqaEgA5ec8xWYBhmEpFeaPZ2TBX+Z2u80G+O8F9pYYroT2Lmqp48C+sP9jkmFDjFzCfJiNoZyicgHUiJY0duuI9jVCU</vt:lpwstr>
  </property>
  <property fmtid="{D5CDD505-2E9C-101B-9397-08002B2CF9AE}" pid="8" name="x1ye=14">
    <vt:lpwstr>2LHZcvwFYo5LlOPN630ju4i8gmo/FR5z9igLR7CuOlcxX2cOoxduvzD+PTu6cCuUsHdgKJ1TtWit2PKX5/ZROpRsw9qg4qm5YmoZPuaaqJ8Kp6fZjjBZPCEgknPC8b0Benxi8dgGS/gTwZQD4yh0dMHw2GW53P/sqCgNWRsvZ9nckPpQlaF0r36UZUGbOnE827KKfCphRcAzq41y0zeOTG5HiP9czuWB5DppiPCPGWjQTrYHTJk2E9BHBCiXI0z</vt:lpwstr>
  </property>
  <property fmtid="{D5CDD505-2E9C-101B-9397-08002B2CF9AE}" pid="9" name="x1ye=15">
    <vt:lpwstr>rnTB9o4h8/KQQo9MwdoH8LmeSiCAK7E20NPJX+zBQkHHbOSzz+j2GODBdpkHaxC9aIJXOpnBK6LF1Mg2Gu6v0aboZk9p0CDgrBtsv69AaP3GN5871XWlUUDedFrHjjo9R7qWq+FwOy7z/ha5oogLJqFwIJT2f2BfTv+aBrk70Da/wq6OVUfagnK4HeuCMSeiPu2KdwLLpPmrxec/IjKvzYysklLMM0gSrYVhq/dFMjtuyWl9Fnk39SCoKTHN29C</vt:lpwstr>
  </property>
  <property fmtid="{D5CDD505-2E9C-101B-9397-08002B2CF9AE}" pid="10" name="x1ye=16">
    <vt:lpwstr>fOAvi751ZRKhIAHUxhXnK9/+BzlOhuqcQMMg6k8EGNYudSsczeuTl/ulKzdRacRDqMzCvoADnQpEjKfC3+WAf5Py0Se++fKgrCpgc/uJa5TaU5rSr2jEVcsZ1QyjTjviHg04PeNu4UQOnLy0oG5O1sXwsiHbj/TaG1+IngNib4yiOqqM941gitf+V5dRZ+kYWK3VgSwIfVX6TnRUwsmTFNh08+A7jV1NWA0PBMBTd6QU3I1tY2K08LJxYcW7Ypt</vt:lpwstr>
  </property>
  <property fmtid="{D5CDD505-2E9C-101B-9397-08002B2CF9AE}" pid="11" name="x1ye=17">
    <vt:lpwstr>Va/JZQpKnWWUlezdOYpEefCXyIuOuOlrgShv+TXQhWp2rb/m9bhQNpIZqpCVDtsVLcF6joDqXa6HRXQN/TQHvkVF0PyWVM3ChkISnxwB3DgBbyPqPlZxnioyg4FGh+yXihBO+o/85hLwBGlT8/uQRxVnZZ/LmwzNyuF2nYp3F7xlMU8clQ37ZcYB1cX+/04r5cszjvGh+4boJTiaJY4K/y6j2bA8djZAmQMm6RdQnDnPftQ9yXy/6xz0ARDHWqP</vt:lpwstr>
  </property>
  <property fmtid="{D5CDD505-2E9C-101B-9397-08002B2CF9AE}" pid="12" name="x1ye=18">
    <vt:lpwstr>dyjPIyEbmiQVgaf893PC/v/aHNG6c6VoKvDNDSmgY5u+VYYBuJh1fE7RX64XdJhKa9IIxEfFRZY2E/Qwn3GooXQIX+4KZ2DJJKKpUz23W+BctY/zbuem68d8wBN9Z2qjEuBodpQ+5AlABbE/CcgsJ5qejgia2Nkk4c+1GJuV0jmn/VkIsc0g+tsxpliD3DGF9RhVX8xL9KbwK/Xfru3XgCZb3s9PlbqK+QXG4Gh2hbE+hpUcXS+KpDYLqWVMkp0</vt:lpwstr>
  </property>
  <property fmtid="{D5CDD505-2E9C-101B-9397-08002B2CF9AE}" pid="13" name="x1ye=19">
    <vt:lpwstr>0ducbh1ce0PYnzUeoqCO2GxoG0tTqRPDUj5+xMjmAPMSCIyLvEsP+ou6TozrrI+jSkQXLPIVH0A3nAhMxmY+Q4Fiw5yAydDryeiSvm+HgkewVg+RYr/+8JXBvhacV0Lp7LpqPM49y1zANz0rsgd0lODgxPBHC4iMJPLZY80/NB4wR4TAgb/SKovwFUv/SuAmFdAVITAMy6isGbWmXHstwd5ps6r4vhzoT3gohFzvEW1MzYZogeCe1Iwl/MnB04o</vt:lpwstr>
  </property>
  <property fmtid="{D5CDD505-2E9C-101B-9397-08002B2CF9AE}" pid="14" name="x1ye=2">
    <vt:lpwstr>xqtroas8IDD60vdefyzt9ZiJb8+7Y91Xu/5971ITQkjA+ReO+b5G3LcUXhxYDQ6H6kX9l/B59q8FFSzatrEFXDqMsO7MKbvQ61uJmKiBtgMhix99bm0tcgaaAORKolkFxQNI2De7zYw5UJAOd/rpNW1Jon9FKm3/eRYUS2w/F3431RsUwudA8+d5HzxJ5dqUbHxCC5pTTFn6sbTYDy9JclWUSoR5OMC4Y2ss7B0mnXw+UUxQw11zsG3MqyLU+1T</vt:lpwstr>
  </property>
  <property fmtid="{D5CDD505-2E9C-101B-9397-08002B2CF9AE}" pid="15" name="x1ye=20">
    <vt:lpwstr>J6jEkaVp6F3f6+AxE7ABFtU44VMMUML9qmeZZXzjgIBXhbXj47/shPqQ94l1a52Yg0ILZtbur4iC9Yc/HzOczvx+rfAHd484jYMYIpFxwd8KnyyW/K3MyN5nMGKPC+v4H7tUcB0ITcWEehFsH0NF7QwWeG42GvsYCpjfCHb+xN25OBpy7MWN36BiwepPE60R2GOvcv6kCe5guXajAvN7dHl/R9Ulf+ir/do/N7kOV4OeH8rvIL39MaLJKZU9oT9</vt:lpwstr>
  </property>
  <property fmtid="{D5CDD505-2E9C-101B-9397-08002B2CF9AE}" pid="16" name="x1ye=21">
    <vt:lpwstr>KEYFbT3cVYF+byZ/+aKMAQkW/bc69DCvr1Al25TR0dAbTv1S+BAIlaU3cfAvW+a2V883pYCv2nq2DasGxiTsVxQBHm1fZuX2UjNxsQMKZZk2K+UeZl06ypucFOlplyOD0CrcK06JKOtCuzwg41gT1jryncogmdJXz3c0nQ5KZ1whWujFYGTN5P1WuINl6mjO95W5WYlfBcFTUYIbBNU1QbtSwVruKL1p05rxB0VR4Y24S3FoBP1PyrP1FY9krAI</vt:lpwstr>
  </property>
  <property fmtid="{D5CDD505-2E9C-101B-9397-08002B2CF9AE}" pid="17" name="x1ye=22">
    <vt:lpwstr>PA8pi/y0/0Tp3lpuWgCgMklgm7loeWJe/nwmuBHFHd/M6P71wHcj38gwAdsxqGgvINFP/obTFUL1PRRRep/DyyctZsdQWmp9fojPEcPY5eRENQ47eoF22cBUE4p/2XCLG8GMMVUzRuJb/jjpB6uXwCIhEXc8iXf0iNYIr3VNKA+M7qcyVW3urlKFBXH9Az3SQoqyzKEBXvcZHuD6c5CmV1h2NnyGG2O3uU3KJuKrzPkd5QGHgDwnadYSlbV+BSh</vt:lpwstr>
  </property>
  <property fmtid="{D5CDD505-2E9C-101B-9397-08002B2CF9AE}" pid="18" name="x1ye=23">
    <vt:lpwstr>Xd1jLIO9IzMFuJI5sgF2KLH1Y65TzT5gva+UvyOlYDnp5p+T14xbEgxBeWJBpiH00R2O7ifFkhNjf779Z9HwOfbv7eBvL7XQ7kw7/EDMD/+3FaOA1DNPKYhdbioeNIDTI4swPiwJibeC9QyE58U8ZDn6H2UyPm3vEQUY2nJbrt4UEtyyv7I8aclOWWW/W7Oo0ZSD1neiuMipuo00WyshpzS7b1afFT+3B3Wmyj7OZY+lgPIzHy3Ve0ZaAzBtvgD</vt:lpwstr>
  </property>
  <property fmtid="{D5CDD505-2E9C-101B-9397-08002B2CF9AE}" pid="19" name="x1ye=24">
    <vt:lpwstr>Gt/a1AAPNniUPMh7/XUni0cM1hiDq4n+200paN5elnRBmN5vTCdZJ0axYCa3aDtVlr5p0aDxxwdJO58qXVOrNsfW7P0x5PJr1y6GG/GpNcXOSM4jv4wrIHYEm3RdjaesmAkYbCuKkYv202BTXoNFPq8eGq9Bi5DnEJ5DS+IbtO+GpO+JM1/ybKsEr2R+fd3nRlq5dkj966TFpUncDuWXBmngp5mFLdwhhyy0dt/qhzNxLbaL4p+Uree8PH9NjMS</vt:lpwstr>
  </property>
  <property fmtid="{D5CDD505-2E9C-101B-9397-08002B2CF9AE}" pid="20" name="x1ye=25">
    <vt:lpwstr>ywuDJrLHMEoIo3B5LjiMMnI7JutuIk5W+VN44gWr0MLvIQaF/P7XgL+C2A73s2TfWYxbivW8iIAZjbLkY7GIBQs3fbgl80okS35swaFwbt8F/7TP8JYysZjYpRkmOkifWYgechJMphtcTlh0JZphHgkGaE+rq4ywpCd8PjCwKKLNr1Dqaczg9+zqwThmHJMfkuWBiuyfN6LYzxYgS0ZXphuJ3VlpE2nOFRG0OluWqUYs2C+X9pPvTdj78SX9/lN</vt:lpwstr>
  </property>
  <property fmtid="{D5CDD505-2E9C-101B-9397-08002B2CF9AE}" pid="21" name="x1ye=26">
    <vt:lpwstr>K049/E6kzKUes3x0Tybm6RHujylK+lMjSzXGizAmGcjHdcx7rqsX/a+ZO3y5L25tG63zhKFSpeCy7VTU3VYN1eGBxkUj8fP5NNd9dZGdmi009y/yB9C1mevtBg5SDKfEGjMSz1zmfnkDzEss9K+oQJgh0jV3p4faB+kOBIiWgJknoamxmY4LbkPeD2FyKf1kq61yuZls/fWdZZv5e+3cXtXwdAf5zOE8Gfi3eDIaNKql4poPL5HvUQCXQ4wlbPL</vt:lpwstr>
  </property>
  <property fmtid="{D5CDD505-2E9C-101B-9397-08002B2CF9AE}" pid="22" name="x1ye=27">
    <vt:lpwstr>cdNdUf3q4CXnkbgX3Iv1TZCypIFbS+HZKNVDN/U+/Uja/NKW0e59btC3+/r7nicqCrsjMFxGFduKQRgJ8HWURtLXKk/BCxYHZ7RzRW3Bm6XZSYlfBmB3nx0ANw+6L+jtvdl2E4o5QTnf+hfICslViWhAbHKfay0xJx+vVX4rZ69UNw35HUSsgm/OuqRf+iNbLnKZiIa6wFHy458n7OMDU90ZQcJDwa46f6PDn+GAMivMqelwiFqgkvEX0rCNC5f</vt:lpwstr>
  </property>
  <property fmtid="{D5CDD505-2E9C-101B-9397-08002B2CF9AE}" pid="23" name="x1ye=28">
    <vt:lpwstr>4xwjPEj1Uvyiv0nHc3BGd8UNcIb0OFAUggSOQkY5/7xwCdKBSdNPQ6EAI8LFvIS//F3GJCBxE2IiiwHBJa6l32rNsSNvj6fjo1E2pAhg3yY/ymlwra4Th5As5jFakRhb0ZRRFoPguVQxSdvRwAZYVbIaAaWxqZdsYfncFctTJ+x6X/TcHEmi7YCRTmdD6Ekrf4kuPS4Bj6snlU+IND0PT1lwmjLCP8A4Cdi4u+AMIk+qWOSowNMiU5PrMn8+vHr</vt:lpwstr>
  </property>
  <property fmtid="{D5CDD505-2E9C-101B-9397-08002B2CF9AE}" pid="24" name="x1ye=29">
    <vt:lpwstr>RnxS5y2RSJx2YfG5id4BciRv1oAAhsWN1ehrEKjq+sc8pKH0LEH4UlDrw5fQcjBljTyvAt0ertOs5BLGzhSvCy3Vav019zLUKI6zXqbR6eK1/Sp4wwbFSD+EkIodxPkAyr0STOEeS/bp1Ni88k5DK81GEbb841ote5+8Svrgefrk5/gnpG5oZC8ElrAvDq3JwGz4Blsk8DDeoiY8OcbckAx34Rh4NNx4aib7SczwuKW0jU3NJxQtbaEnalQSORs</vt:lpwstr>
  </property>
  <property fmtid="{D5CDD505-2E9C-101B-9397-08002B2CF9AE}" pid="25" name="x1ye=3">
    <vt:lpwstr>GF7+Ru/d0n/4VKMagk6cI+v1HJ0/67i0cCdFdjJm/poobUWP/MDBaE5lY1pz62KKd64GVpi+JLEEUo2mhvvLXeJ+PZfPPlTfEgHNDzRRzvHgOLpI3BaHCaauMCausI8PrxnjckEtBnThyj33KP7jWtVYS8hTSq1oBgQGgTz6d7tXelJYHClIRYJ2ubB7wbFTpxFffx5L0ExY2A57FF87B3Moexjxnb4ycqJuS6rhT5wU9bIGvvzqdTowblY8vv3</vt:lpwstr>
  </property>
  <property fmtid="{D5CDD505-2E9C-101B-9397-08002B2CF9AE}" pid="26" name="x1ye=30">
    <vt:lpwstr>u+MGnRHH+yID42LiaWZ/3KWfzzPoU4BdvkB1cgqvbVtH5jOBPmTiC+vnH1P9tXlPdIv9S2UQSNEhCrnRS/COzGYeZsSjkKxmx3qmSaRhGsQwIi2NBxYwyKgDARJXokW9R50ue4/Kg+kP5bJvTZR98dsrtKmeRvSBDS0N2gsM4s+x49d3ng+YOA1EshI8BiG8STKk7IfRYfpHh0NngB2z40DgyVeLUyLE3JhJ9WiZqjXygJK1vey7mJgyuhtD7sK</vt:lpwstr>
  </property>
  <property fmtid="{D5CDD505-2E9C-101B-9397-08002B2CF9AE}" pid="27" name="x1ye=31">
    <vt:lpwstr>sjTU+5UPaSeP9V9pevPp8vym2a/k3M/WDO66hlXYpqCwa2Y8ouABgeeMv09BiO0NMRGBxSm909dIdkbF0Sg6P9MLg4IF5f88cRJk6Hsk57/gEoXaRCyyUrHqh4lDS28tjhfk7plfqiBuNnSBag7MJDE6V69Q4NHw8yrBFLl6alqEAqad8mqB5WeDsCq1UBKD6WzIAIJ3mvzd4baKoUOQDtlF0bdYu3bXQ7n3d99kzYo56SJ52tNDhVoGZH7Uk69</vt:lpwstr>
  </property>
  <property fmtid="{D5CDD505-2E9C-101B-9397-08002B2CF9AE}" pid="28" name="x1ye=32">
    <vt:lpwstr>YWR4QuKOc7rA6NDfH8WSxucb4JVvt1b2F85FdumX0Ka1069amrfU1+DvZh4Jx3RUjrFjwj2+geIViMjWT3zKp4Gqgam69AVL7xZTl0hrqEN1xMS/l4leaNFrRTnK1glI4A8M7cVamvMm14TcnAHQtM3GJpy5pqnOaCqUjf8J3glnf+0Nevt7vFpX3cGOz8SlCq0IDG/m1C/9p4F+yaQncEoO3XqqrwSRU7lkw2HkwP6aA8WREhO0Holp8WbZwsp</vt:lpwstr>
  </property>
  <property fmtid="{D5CDD505-2E9C-101B-9397-08002B2CF9AE}" pid="29" name="x1ye=33">
    <vt:lpwstr>s/WBtVX14kZBngoQeFE+m+YJWs4mucD02OCJunuo+g4tmcYSuvYujqswh6O15RNQWtZn/mFOM8828/XsM0RsmMkxEgfUvIYObsdEfFIQDQjgsTJSg43SEJr1FzqHH9TmEHpEdeKkVXGV2NqHg+hZw93s3tU2vByscP8IB434r/8jhzaf+fFStkgxmUSaqhXx8tXnMcali4bKW6pULKnjrc6/B5b4IsYg8m2t2eZXpLrqNpHGGf8zf8xn7yOh/O6</vt:lpwstr>
  </property>
  <property fmtid="{D5CDD505-2E9C-101B-9397-08002B2CF9AE}" pid="30" name="x1ye=34">
    <vt:lpwstr>Tl8aUEAFCxzxZpyApa3WsQhe8543buz9m0W1Tpy/la1TK6d46bpo0Opu2AR5p63vtNm9Rd2rn+LWpSX1AxpTgYUsATFZGti1z+imT4153C6bik/mEzQoaCWCquaV1Z+r3KV2HAuucs2yGgBmzTr7zAEuV+K2smLtMlV6m11FfbS98o6xNARq/yvZs1FH7/GbHmgF55/2bj6t150qvvhMKQLEOJ10ZDPY9Jzs1YttCLS3U9RX3DRd6NJHeP79CtB</vt:lpwstr>
  </property>
  <property fmtid="{D5CDD505-2E9C-101B-9397-08002B2CF9AE}" pid="31" name="x1ye=35">
    <vt:lpwstr>aFxXn4bt3LXn9SDFO5pbp/EwHZmUDt8B8weWcy2TqqUf+AADiu7brvYQR6i3k5iTO35rJV7kLSW21d8A/ePM1W9h9G6VCIq0DMhySIy3UDhpDDMb5xNEhTa736+sckL3OURxqC7of6G+q2e6fGJvHBjYwoNVJazt4gTI29WkQc+TqqyH6UlIANM2boKMnPv+nw+n1oJHnOSTEp/UtDXT3vHiJaRuouADoiMJhgAKO/uxJwcnUfxjQBovfj6h5K+</vt:lpwstr>
  </property>
  <property fmtid="{D5CDD505-2E9C-101B-9397-08002B2CF9AE}" pid="32" name="x1ye=36">
    <vt:lpwstr>lYxTf3MRwgfH75WpNSnlmfKWJkpX/HWx3W1cY7Lh7p254Gh/NMvEyLpTHlVuZzwmwOcVaxSrU+rI8M60Fh0VlIz3uppJRwc0Cqbj5yt6w8t2+yA+sEJylGWcqLbbpzkCnqYIsXrokbJyRha3r9tDAaCZf3N7pos4m8ofEwiZnB39WPibzKixqryuhXWFx1mJE8eDhXttT6btKMFQXndkmgaK1LeSgJTE8jh0ggvAsnNLD+q5eEQ93egNdspCWjO</vt:lpwstr>
  </property>
  <property fmtid="{D5CDD505-2E9C-101B-9397-08002B2CF9AE}" pid="33" name="x1ye=37">
    <vt:lpwstr>JcH4jcNSDfUa+Gmbf9rlgGWYi5x/6Gx9vJuXJyNXij0L4M8E/mYhMJUeJEq8Noa680y2SCd3KGFBFalpIU37Yllwer35jUnO4PeyAv/S/7DZEh5+CkPR2yRJ6eyAeWJ9qyrv3Q8m7m7PAKDhN8IJzA8Kr2dkTOhGxDaEXXOx1Hsjv1WMhzrKlBGf2FQoyYPqh/sM9p1PXNcgVhgOsG7+2FaCP8Gxymtc64q6LQ7CaCW2W/cfPXUyDk8XQUUUcEi</vt:lpwstr>
  </property>
  <property fmtid="{D5CDD505-2E9C-101B-9397-08002B2CF9AE}" pid="34" name="x1ye=38">
    <vt:lpwstr>eAcFwwEaer9ub6xZ97e5GJu3/R2OnN/HdETgAgnwrhsZ8ZLm/m0o/FZHX40wKrBd5CtX21UQ6bPEoBhUC+UCyZfWfvhHQVKyNsX3uqXsQRCSdBthWuAbBobAE+UEIw6PD+/aGQnAXT5d+0nNXPHsLRH4pj40nC36jZC49XRoMNSBaBqrX+FWtLiXEsKPPfke203IfTkX2EpJAydckqQkZ/aAmT8Iz/5siGHgJc9ravxVDhn1dI5RwdCbNE0dLE8</vt:lpwstr>
  </property>
  <property fmtid="{D5CDD505-2E9C-101B-9397-08002B2CF9AE}" pid="35" name="x1ye=39">
    <vt:lpwstr>LO+yr00DzuATiU6cdpjj0gdVK8J9wz5+9R/ZGqKZUaa9R++y0gZqkIvBeAapXcTrK/VbT+XlwFiNTchYS4x8MqsqR8/iS8ZfP3B1+zkL9D/RoJPA+nMScf3r7ZBIvPRTasdHj8qDtMoL2zOW95rnkGCZhAN9saEb0qW9vsP5OTwhH129IesARPi8XxYubf9JUD9u3PqLwKSYa+ajRLNMfAMdPL2clsZ4tF1lYdEId+UpcQOgc+9euOyxam5ep8O</vt:lpwstr>
  </property>
  <property fmtid="{D5CDD505-2E9C-101B-9397-08002B2CF9AE}" pid="36" name="x1ye=4">
    <vt:lpwstr>k22xryx3FQMzIjepsnaeBH80IKCRjmZupeJrEmnvk673CtERayZLrqm44g6WVGS/JuM9y8S2GZ5b5Ccj11lcczV4YW3LnLSBRLHJnGBCVKkOBvJbLopbtMbJQO2q3zM+meMtraI4xQWo56au85uU4NAELQ03TzBUsXqKNfQmdeb3858V0HE3tZlht7vcOwywLwu2/BAH5dwUAIBnE6xMkginDKQyfyU8/ZslzyuGbB/GQW6+IG9RzLsKLkqc398</vt:lpwstr>
  </property>
  <property fmtid="{D5CDD505-2E9C-101B-9397-08002B2CF9AE}" pid="37" name="x1ye=40">
    <vt:lpwstr>9Ti7AhQlyQKpZeHTplv/qJMxMjGrF/aVpVi0VQm+2gIW2R+1QYY6ikNMZQbIa0Z20rf8aGvheau08CrxC56L0oVudCAVW9kUPs72S0KYUjzNbxhBAh3eKnZcXF/OmSoo4l8FuwXGF7XPmb7L/4PbH0d8LebdEX0OS7bkbyNTZ899uZAOkPib+qnxa5TdSyGo1t16VDDQpBAD4/0ODOBxoGT0ZzTU+5CJB3d7DgFQdFvxE/VtPL+aJHbEW7sQZ77</vt:lpwstr>
  </property>
  <property fmtid="{D5CDD505-2E9C-101B-9397-08002B2CF9AE}" pid="38" name="x1ye=41">
    <vt:lpwstr>5JVYm4Tn+FNxl0T1GN+WIcTmdeQqqAD3m4yJjj/iuemHQ5smvcMwpFqtZ3f3ZayQZZQ6CAnUHYcvDI57A88Kqt5N0FReEd2phsCa+wyy0F27GdY1lM86O7wN2NOcMFDN4Vm1nt/5acksr1rdZu3Bbm941czBjZZ7K19t29g6t9wW3lDkONNs8ALgMJx1OmThc4Yvol4TlN1t993JnzGm7S8FqTtzb9fEiPwDIHBdYUMtM1C6Wo+3Kzi06r5+Xpj</vt:lpwstr>
  </property>
  <property fmtid="{D5CDD505-2E9C-101B-9397-08002B2CF9AE}" pid="39" name="x1ye=42">
    <vt:lpwstr>ceRT9yRPV6N5TmbC1ngySu88beV0t3bkCP9Qv40r0xaRyaRMu+0BpEO23F3x7PR/N3HcISDPcFbxJ5hgJIrhIb1U5vyXsXSZDi+YwcMZhJZynjQ6YRNUUejN5gEH2Z6aHyxtrHUQmO/52n9DxmJ9p+Jja7pqOrknA6Fh8Cg3v2+tL9hrb3aRGw1wyhBoRUfRG7xv1m6o9s3D4KPnHsMk6+NAeQ06SF60FScriQkj+yk+4/2xB5jqybIWELf3EHe</vt:lpwstr>
  </property>
  <property fmtid="{D5CDD505-2E9C-101B-9397-08002B2CF9AE}" pid="40" name="x1ye=43">
    <vt:lpwstr>f705/Veev0o/LAc9gbbjoKDmkMkjmhTRiFCEzOhvUagAlI4oTCQvbCsD6OBK4QVCPgICpHdChkY6s9ZY2r/xLld0nmHeBz3b2O+40X1H6midakG/N+k4bZewdTDOUL7lSab3M9/2/07HpGGuWTEoxUXUb+eerEMBHKxx2Dld1pHn7TVjtLitCeuAIKgwxOiPCIcDq752a9JOq4v/A40HY6wJh+I3HEBYaV0LppOOyYB53/hhTod2N1grVqUfEHz</vt:lpwstr>
  </property>
  <property fmtid="{D5CDD505-2E9C-101B-9397-08002B2CF9AE}" pid="41" name="x1ye=44">
    <vt:lpwstr>1dE9wE8g37Tk2IVCB7gJ+TpDhwHHOd727/fNRlGd0cTizO/1sT8fLEEp02w4FKGWXAFsd0URdLV4YRvZq2vfn1zGqqUMoAA2QJph3qReX/L2qCEEbRtvu7MfQK8R8m3+1z4Y2bSyyE6bKt0308JLeU0wQ0t4qJNnDFdr+3oF3LRtKIzaG1YTQ880tbM/G6H/3FZcIG4epJbRYRhJSVYE/FnlIm62xSG5AkKbB27dWSkk6ADAXbdDZ2hrYyjMEY1</vt:lpwstr>
  </property>
  <property fmtid="{D5CDD505-2E9C-101B-9397-08002B2CF9AE}" pid="42" name="x1ye=45">
    <vt:lpwstr>GPcvtxoSheSsqyjygDC6mvjXg+6rEB/yLiDZLR2D+1vQNp9Ihjjh9TweFfr+zXDQM1ePock8FXTGAJOGSMBagcVCV/PTgUwX6r5Q+9IXy8pRm3197o5hWo4C3OYwZ48+AXy9T75fdDu3O8D95/NPWWMwnjge/lRvVkTutDVslTJq0zs4oLIA8i1WYKVsM/+JVuovbxvU+/+PaNsCoKzdVrG0yt9g8QoZ+kffXWyYfKXnH/7G/H0jEdDWCvWXO1V</vt:lpwstr>
  </property>
  <property fmtid="{D5CDD505-2E9C-101B-9397-08002B2CF9AE}" pid="43" name="x1ye=46">
    <vt:lpwstr>mWP48nJD9gsawtEdz7r/i1LE9KcoUkHSdT8rjRD5zwF4S1qcn3rNENnz0fir3Ub75IVuaJSBQPoVGsUip3/QFujaszyczWnnm8KfXLQcSiBsGJski804giBuwtN1T7AN+pxeJmU8/XPyvXwBcpRcPR3iXywZ94VxsUCxcwEwAlRan/8huoJ6tHEm9DLVRQXKZHHo6Pa4cTPSfFH7MTwN06j/FfeRYsI28XYYRE0+mPVDbNVAc2YvQv25oRtTskd</vt:lpwstr>
  </property>
  <property fmtid="{D5CDD505-2E9C-101B-9397-08002B2CF9AE}" pid="44" name="x1ye=47">
    <vt:lpwstr>pVDDS9InsBdfFQOOa1wHV4EmlVf1iApr3BlpHRR2h2P1HyCE951+jSuetRiu9FC4p+8zLfmRlUR7OSHfXDlzbB/ZNjlOfyBeounOrdRZCLEThq9lKeZfLz4DquOEE45NQq77V37KAJ44g85Lcifp8vb5rL4652OJogdRLv1bwP/8EvT5N8fQMbPJ1qDM+1//Gd3LwV242KGlHpKdswOtPWTEfbMDai5M0S2mF0h+iZv17b6DhKfnJsBW3OPiz/w</vt:lpwstr>
  </property>
  <property fmtid="{D5CDD505-2E9C-101B-9397-08002B2CF9AE}" pid="45" name="x1ye=48">
    <vt:lpwstr>L5WnQ53wLGg2vBF1STUbdw1nfFKKRwel1r250VQjksyg4BQoVw+F8izkFa8w1uac28LmeuVyxcfPpesfFYBIMqdCb5EFA28MGWgLNf+Wk0fDIt85MfaB8wdJdbOT+Gi2kLF409WtvGMW6NsoarDuL0y6w7e3Jn8KAe8zHME6RdR9tzuXD+KUQ7wOK7V07nZwP1a3yHX1yvWP/CelC5+a/qBQ/iuOfJL3Lb507EKNsOTAIBonkEPiLes2XG+CaJH</vt:lpwstr>
  </property>
  <property fmtid="{D5CDD505-2E9C-101B-9397-08002B2CF9AE}" pid="46" name="x1ye=49">
    <vt:lpwstr>ugz5GLO++kX0BtRJ3rXki1AuF/F4o2v7OuaOcCdJFhEz7/19t6FLuT7K2iELHaX8aqGBvq0fLT2eZUWd/8GnODkD/TOdOBKGO18MpgO9dabWbKzcdqgx5XOXFmQx0lDja0vxPa1YBz5iyAR9QV8zhYop9sYr67kzmb2EqEu4VUHDmmLnHI7vsV1MVJAaXyVn+VuSJfR04RhCyS4D7GyPPH8al1Kxxji7DrnGb1EuagVICnD1Ok4v+jbtMDFuBlG</vt:lpwstr>
  </property>
  <property fmtid="{D5CDD505-2E9C-101B-9397-08002B2CF9AE}" pid="47" name="x1ye=5">
    <vt:lpwstr>OBti6YwRdBoZZ91YtkqldG3wzRUweXxyEyGSCfReibbPWDoG6x2CycSqtAYPXTuwq0OgSHWptHGD1s9fejDaYq0GiAneAOurx4PAc2C3anKFL/10xiLs+T0xsbvY5xiOum/vLrpLFl4QU+bjo9C2dCeq/NsGNqp9849rmSBZEB8z+5myOZ7x9hUP3y7Vht8wfmed4/aomApOH/oI2xwR1o4C94R74d9nD9HvSRmLkvTASlvj9yAi2RNbcK8wq15</vt:lpwstr>
  </property>
  <property fmtid="{D5CDD505-2E9C-101B-9397-08002B2CF9AE}" pid="48" name="x1ye=50">
    <vt:lpwstr>0Ru2Sfz+UrAV4ezmTiuw1iVDnEjfyV8UsrIYG211F/2VKcCgHCLoST7fyRyEswlimq/gmYy8zW2KTdxOc0LFhzPbs+9rHcFHyuT8Hvj6y8ySEzodRNfN8D0kjZBo8+4IiMMrmcwq12lE+W6KaET6laMeevO0lbi8KcsSiy9hB2HoBWq1Hx3CXcImi77RmBaMt0Ieyf435ch5JKxuU9oL9mxD9BxLN5X/bXlMb4J4VHPgMXAo0D/P//j/YgckgGs</vt:lpwstr>
  </property>
  <property fmtid="{D5CDD505-2E9C-101B-9397-08002B2CF9AE}" pid="49" name="x1ye=51">
    <vt:lpwstr>jn6Wrt3UbZv3S+GyB7lAtHgq+0Y3s0OVeTnFx3Om2KghMc/LAN3VIkH+Nf+bhGKmGNFmV7Sz1RbBs3y8Tn6efZW2tYm/fXCwOIA6i2lRya8TglNMEl8jHrB52liIkv2qPvbdiR2gyuBNmjq+CjHB0xfXYW3liud/Jc/xjgx6aEiI0WjLY/4JRYQ90ia9BVUXd0tIi66IoiW9sl9yu8N2W75cuWc+i7PoNBrxdIDEehgiUMYAAxQ3n1AnDlUf3uV</vt:lpwstr>
  </property>
  <property fmtid="{D5CDD505-2E9C-101B-9397-08002B2CF9AE}" pid="50" name="x1ye=52">
    <vt:lpwstr>gldMuWaGFZlCVSI2UtmNHaX4zpTr88uiXany9fegItMGxmEVq2qETbcbv1NgxZ/t1QuJu1NR1V2EDBqjC+sM0x39cT54jl8Al5fKsIXJu1CZtGSdEa0ZqH3oFC2ozrtRO1i9Ki7+8YBL5CjSss5fe/gH+3dsHUhHP4CdPUyRS5RSVRyCHDdOukyoqbQ0i/1HEblW5sAfjsPT0zC+XNjnnzSetr1fB0MbhRrlU6sXgIBsgpbW5YyCmqZvv8LbJ81</vt:lpwstr>
  </property>
  <property fmtid="{D5CDD505-2E9C-101B-9397-08002B2CF9AE}" pid="51" name="x1ye=53">
    <vt:lpwstr>W7axo09eFhADNQRkfyHxP8ab3FJgHW6q7TmXG1WWXMKAbjRYqeF9cPJSvQGtkz+8vH2vbAfO6dphcmbfZLgKwd66/8W0HgUIijf2xPchNVv9A7GTvKkhLYq5szDSM9LO39jV7HWDHBPBTQUsJljRNQl5Tw+9kcFKM3gNEQaDrEm8RZ/Ags1DE3GEjBPCPm/KZ1+oy+Anz7n/5QTHPqNr7r2cT5GIbBKaPXxCvDSB9GOS9f5HqD/e3ifiN5q5o8V</vt:lpwstr>
  </property>
  <property fmtid="{D5CDD505-2E9C-101B-9397-08002B2CF9AE}" pid="52" name="x1ye=54">
    <vt:lpwstr>A3gPuYLEI3sC2q5qxRMy9CilXzm/+ILNcJ77rRUEI0yvKhbJDgWP4bEgIxK/+v+99fqzLRudLFiS6pi0YmreddhDZHbC1nuwTB9CU3UsMjoxWXA8v1dDOJLpHC6P+VOpdIvU3zZevLXevggEhn7cI1TE4gfH+T75M6XkuPiHDqm4vrFa0x50Q091jfjrizYjN1wXhiRIaVMPzV464Y9ViPKNHWrJ8/2YgYXHp1jYSUikhEC+0xxWQOeqyBhxp21</vt:lpwstr>
  </property>
  <property fmtid="{D5CDD505-2E9C-101B-9397-08002B2CF9AE}" pid="53" name="x1ye=55">
    <vt:lpwstr>PipDsdondcd5J/cfnWobztQQCoRMS7ckJaZh3YsA4LeUqiL8oaU2O6l8nBIlzn1k17ZueRac258JyoV56Z1pBXlT1Y/my0aG/dy2FQ/MigcVEydAcUmdAiqrBwdbdl/cNa1QzoLiMvjRps5llnMRZkNlXCei4DA4K6kAWma07uwVoNb3vhdpN4izY4ZZvCDNPzgJDIyUPnOU4GBSbJ+rXlQM4j3ahNfsgJ4sAzhawBo2mSAKPfvhbl7yqAe1rzU</vt:lpwstr>
  </property>
  <property fmtid="{D5CDD505-2E9C-101B-9397-08002B2CF9AE}" pid="54" name="x1ye=56">
    <vt:lpwstr>52u9It5IDXLFj3PlB+6IesgrqyYhHA67/X0my2OWwTSy+AXYlN64su2HPRvJ4VGkwsfu8g6R5ui7nXbA8Bjlo4uScdokfoKHJkY52XJZILOfVpBSWDULLr8YO3v6wajglFEHz/t7AM8g0/ZyAhud1Ez6alaULLcXg4ZTWbs+o3rt7XCP4K0hUR7NWN8I39gYLqriuEfMMS+Q57+7Tj3cUGj1QIgEBvVNCozCWJBKhSrAD4y4Wv44XUZJiCmOH3o</vt:lpwstr>
  </property>
  <property fmtid="{D5CDD505-2E9C-101B-9397-08002B2CF9AE}" pid="55" name="x1ye=57">
    <vt:lpwstr>jv6e33nEJe7CDHln2y6OzRsoAKe8HO9PfSDrL4sYzhhHTAI0Ji/3EhirP4Gurkqj4LJ1apl/RXFsSg9+AGnjH3XcQmQfPrqPLnvB8QG/rUVRf8CN84in5M3y74Vczd2f9Rf3px+Lx2VkCoVT5s036jnaQjclZn1cceAUWE8b+FxaVJReaJLT+I2IwsVVji+VOIhoYZjyIrZyel1MdP61BYQITKfyFaTkdyh1Gmf/rHtK2Fz0NT4Fllkv6jnwbQD</vt:lpwstr>
  </property>
  <property fmtid="{D5CDD505-2E9C-101B-9397-08002B2CF9AE}" pid="56" name="x1ye=58">
    <vt:lpwstr>MtsIXBF9dov+fzPKIZsGYef7fhC+TkzFoPiQ87zlt4GEdTIAOBuj65+CslFaN8sQtlLsZSc1uBi5sYpCmoJH8mv7H8+vdna4Eut+W1KE8ezXMIs1InNvofpG4H4qA5AAA=</vt:lpwstr>
  </property>
  <property fmtid="{D5CDD505-2E9C-101B-9397-08002B2CF9AE}" pid="57" name="x1ye=6">
    <vt:lpwstr>+tICID908iVwHdwmIZNtVzvlTzte9VdxBpst6iCGXIoIP2Jmlp6Mt05g+bu+gjf3PJbnXTdxzGj+YeuQ1dk32FuhvhODbkjHyowJzI7msiNExEVVB6lvE0l5kUil62BGJlBPKMKeWPsZwj8dIY5Ucaely7RcW92ExKf4NLBVJ27arbFnXZb2/mt8SDg1l6+i7s6ZdLHb/trIon7KEO4Z6/LdRoAbQilo47DTxYwTkL8lPoxBZtCg3c6DEaOLQc0</vt:lpwstr>
  </property>
  <property fmtid="{D5CDD505-2E9C-101B-9397-08002B2CF9AE}" pid="58" name="x1ye=7">
    <vt:lpwstr>EmwynE+D8hNXoGbrVfAljZM11yzQHhpUfKqhOqi++gfrhl+Ua/l7lSTXQk6T1ot+GBy5RMhaHsC0Z6/P0roD0KiRQS+mrZhfhv7xIpWB+bz4/iXQB03TWZ43clE8rQyFc2D5EJzAFs0DdAf8PeLz9di5Wmd8reYib7xD0RMlcDk46nyAqj53Uh+Nes+PWAjoxkokCIsyQYNrJFiV1F+AbVFriuCmDKna1gc0tq1oCFiLYquqKCOxNdtocmneQJl</vt:lpwstr>
  </property>
  <property fmtid="{D5CDD505-2E9C-101B-9397-08002B2CF9AE}" pid="59" name="x1ye=8">
    <vt:lpwstr>+PSC6VmAkdCfCsb0MjpFNivKlngPGSn3eyo1X99UYm+IdW3sh+ASIzsmYdfd8m+Lw74GLLIwey3K6ILOJ76B90ZYicOxSck+Wpf8VKQkbnOhATOtJMrLavRain0eHz7ABlnue4J3ZAv8fZBMFHmt3yDsdb1p4mr2Pb8N5ifiutEHKff1m9Q3ZapO8kvcfgTHxeKztrHnnl285QTvMxkQGgq0BoDZ4xK6eYUMKOPkmzKfQcKUrUQ63bKll8Y6TNN</vt:lpwstr>
  </property>
  <property fmtid="{D5CDD505-2E9C-101B-9397-08002B2CF9AE}" pid="60" name="x1ye=9">
    <vt:lpwstr>pXWBTPvUTAxDECY43c4rHcAFk7VWX8j7QR5QBC0/YPZTuhJEDqC1fyhaLiRG5eKWQjS4/F+6n7k2uAXzml4W4eK9Stj0Hqn+Dz973GO4C6M0m6YUvLK6SdqpzzgdlrDkdDoJBafkuFE5lAaWNGN0GhilwRmmAlnYIz/NsMEOYwh/OM9u7Ok+uVio+ltmP3v2uVeUsdFiqlOmKtr7LUPEkYt+syky1UoskxWAg9tHClnehwZofIxKS/8OR5l5P42</vt:lpwstr>
  </property>
</Properties>
</file>